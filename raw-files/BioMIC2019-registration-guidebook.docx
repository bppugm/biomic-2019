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7D7612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  <w:r w:rsidRPr="005B59F6">
        <w:rPr>
          <w:rFonts w:ascii="Lato" w:eastAsia="Calibri" w:hAnsi="Lato" w:cs="Arial"/>
          <w:noProof/>
          <w:sz w:val="20"/>
          <w:szCs w:val="20"/>
          <w:lang w:eastAsia="en-ID"/>
        </w:rPr>
        <w:drawing>
          <wp:anchor distT="0" distB="0" distL="114300" distR="114300" simplePos="0" relativeHeight="251659264" behindDoc="1" locked="0" layoutInCell="1" allowOverlap="1" wp14:anchorId="7D36FB02" wp14:editId="41487BA1">
            <wp:simplePos x="0" y="0"/>
            <wp:positionH relativeFrom="page">
              <wp:posOffset>731520</wp:posOffset>
            </wp:positionH>
            <wp:positionV relativeFrom="page">
              <wp:posOffset>1138073</wp:posOffset>
            </wp:positionV>
            <wp:extent cx="6530340" cy="5715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75FBD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5490C647" w14:textId="77777777" w:rsidR="005B59F6" w:rsidRPr="00A178AD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51136BEE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  <w:r w:rsidRPr="005B59F6">
        <w:rPr>
          <w:rFonts w:ascii="Lato" w:eastAsia="Calibri" w:hAnsi="Lato" w:cs="Arial"/>
          <w:noProof/>
          <w:sz w:val="20"/>
          <w:szCs w:val="20"/>
          <w:lang w:eastAsia="en-ID"/>
        </w:rPr>
        <w:drawing>
          <wp:anchor distT="0" distB="0" distL="114300" distR="114300" simplePos="0" relativeHeight="251662336" behindDoc="0" locked="0" layoutInCell="1" allowOverlap="1" wp14:anchorId="14BBABBA" wp14:editId="7EB7C90C">
            <wp:simplePos x="0" y="0"/>
            <wp:positionH relativeFrom="column">
              <wp:posOffset>57150</wp:posOffset>
            </wp:positionH>
            <wp:positionV relativeFrom="paragraph">
              <wp:posOffset>84520</wp:posOffset>
            </wp:positionV>
            <wp:extent cx="5727700" cy="1613535"/>
            <wp:effectExtent l="0" t="0" r="635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07701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058250A3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735C26A6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3143994E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095D0780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50F57BE3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749E8AC1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013DFF69" w14:textId="77777777" w:rsidR="005B59F6" w:rsidRPr="005B59F6" w:rsidRDefault="005B59F6" w:rsidP="005B59F6">
      <w:pPr>
        <w:spacing w:after="0" w:line="223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427C04D5" w14:textId="77777777" w:rsidR="005B59F6" w:rsidRPr="005B59F6" w:rsidRDefault="005B59F6" w:rsidP="005B59F6">
      <w:pPr>
        <w:spacing w:after="0" w:line="318" w:lineRule="auto"/>
        <w:ind w:right="340"/>
        <w:rPr>
          <w:rFonts w:ascii="Lato" w:eastAsia="Arial" w:hAnsi="Lato" w:cs="Arial"/>
          <w:b/>
          <w:color w:val="00CEA4"/>
          <w:sz w:val="118"/>
          <w:szCs w:val="20"/>
          <w:lang w:val="id-ID" w:eastAsia="id-ID"/>
        </w:rPr>
      </w:pPr>
    </w:p>
    <w:p w14:paraId="2AD2473B" w14:textId="77777777" w:rsidR="005B59F6" w:rsidRPr="005B59F6" w:rsidRDefault="005B59F6" w:rsidP="00703297">
      <w:pPr>
        <w:spacing w:after="0" w:line="318" w:lineRule="auto"/>
        <w:ind w:left="1060" w:right="340" w:hanging="1060"/>
        <w:rPr>
          <w:rFonts w:ascii="Cambria" w:eastAsia="Arial" w:hAnsi="Cambria" w:cs="Arial"/>
          <w:b/>
          <w:color w:val="008A6C"/>
          <w:sz w:val="44"/>
          <w:szCs w:val="20"/>
          <w:lang w:val="id-ID" w:eastAsia="id-ID"/>
        </w:rPr>
      </w:pPr>
    </w:p>
    <w:p w14:paraId="60037E4B" w14:textId="77777777" w:rsidR="005B59F6" w:rsidRPr="005B59F6" w:rsidRDefault="005B59F6" w:rsidP="005B59F6">
      <w:pPr>
        <w:spacing w:after="0" w:line="240" w:lineRule="auto"/>
        <w:ind w:left="1060" w:right="340" w:hanging="1060"/>
        <w:jc w:val="center"/>
        <w:rPr>
          <w:rFonts w:ascii="Cambria" w:eastAsia="Arial" w:hAnsi="Cambria" w:cs="Arial"/>
          <w:b/>
          <w:color w:val="008A6C"/>
          <w:sz w:val="80"/>
          <w:szCs w:val="80"/>
          <w:lang w:val="id-ID" w:eastAsia="id-ID"/>
        </w:rPr>
      </w:pPr>
      <w:r w:rsidRPr="005B59F6">
        <w:rPr>
          <w:rFonts w:ascii="Cambria" w:eastAsia="Arial" w:hAnsi="Cambria" w:cs="Arial"/>
          <w:b/>
          <w:color w:val="008A6C"/>
          <w:sz w:val="80"/>
          <w:szCs w:val="80"/>
          <w:lang w:val="id-ID" w:eastAsia="id-ID"/>
        </w:rPr>
        <w:t>REGISTRATION</w:t>
      </w:r>
    </w:p>
    <w:p w14:paraId="0110F79D" w14:textId="77777777" w:rsidR="005B59F6" w:rsidRPr="005B59F6" w:rsidRDefault="005B59F6" w:rsidP="005B59F6">
      <w:pPr>
        <w:spacing w:after="0" w:line="240" w:lineRule="auto"/>
        <w:ind w:left="1060" w:right="340" w:hanging="1060"/>
        <w:jc w:val="center"/>
        <w:rPr>
          <w:rFonts w:ascii="Cambria" w:eastAsia="Arial" w:hAnsi="Cambria" w:cs="Arial"/>
          <w:b/>
          <w:color w:val="008A6C"/>
          <w:sz w:val="96"/>
          <w:szCs w:val="20"/>
          <w:lang w:val="id-ID" w:eastAsia="id-ID"/>
        </w:rPr>
      </w:pPr>
      <w:r w:rsidRPr="005B59F6">
        <w:rPr>
          <w:rFonts w:ascii="Cambria" w:eastAsia="Arial" w:hAnsi="Cambria" w:cs="Arial"/>
          <w:b/>
          <w:color w:val="008A6C"/>
          <w:sz w:val="96"/>
          <w:szCs w:val="20"/>
          <w:lang w:val="id-ID" w:eastAsia="id-ID"/>
        </w:rPr>
        <w:t>GUIDE BOOK</w:t>
      </w:r>
    </w:p>
    <w:p w14:paraId="02F7F8E3" w14:textId="77777777" w:rsidR="005B59F6" w:rsidRPr="005B59F6" w:rsidRDefault="005B59F6" w:rsidP="005B59F6">
      <w:pPr>
        <w:spacing w:after="0" w:line="318" w:lineRule="auto"/>
        <w:ind w:left="1060" w:right="340" w:hanging="1060"/>
        <w:jc w:val="center"/>
        <w:rPr>
          <w:rFonts w:ascii="Agency FB" w:eastAsia="Arial" w:hAnsi="Agency FB" w:cs="Arial"/>
          <w:b/>
          <w:sz w:val="56"/>
          <w:szCs w:val="20"/>
          <w:lang w:val="id-ID" w:eastAsia="id-ID"/>
        </w:rPr>
      </w:pPr>
    </w:p>
    <w:p w14:paraId="7E13CE71" w14:textId="77777777" w:rsidR="005B59F6" w:rsidRPr="005B59F6" w:rsidRDefault="005B59F6" w:rsidP="005B59F6">
      <w:pPr>
        <w:spacing w:after="0" w:line="318" w:lineRule="auto"/>
        <w:ind w:left="1060" w:right="340" w:hanging="1060"/>
        <w:jc w:val="center"/>
        <w:rPr>
          <w:rFonts w:ascii="Cambria" w:eastAsia="Arial" w:hAnsi="Cambria" w:cs="Arial"/>
          <w:b/>
          <w:sz w:val="56"/>
          <w:szCs w:val="20"/>
          <w:lang w:val="id-ID" w:eastAsia="id-ID"/>
        </w:rPr>
      </w:pPr>
      <w:r w:rsidRPr="005B59F6">
        <w:rPr>
          <w:rFonts w:ascii="Cambria" w:eastAsia="Arial" w:hAnsi="Cambria" w:cs="Arial"/>
          <w:b/>
          <w:sz w:val="56"/>
          <w:szCs w:val="20"/>
          <w:lang w:val="id-ID" w:eastAsia="id-ID"/>
        </w:rPr>
        <w:t>BioMIC 2019</w:t>
      </w:r>
    </w:p>
    <w:p w14:paraId="58E3B04F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31EF9D8B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507BA4FA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3274EF9A" w14:textId="77777777" w:rsidR="005B59F6" w:rsidRPr="005B59F6" w:rsidRDefault="005B59F6" w:rsidP="005B59F6">
      <w:pPr>
        <w:spacing w:after="0" w:line="20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4B18A62F" w14:textId="77777777" w:rsidR="005B59F6" w:rsidRPr="005B59F6" w:rsidRDefault="005B59F6" w:rsidP="005B59F6">
      <w:pPr>
        <w:spacing w:after="0" w:line="0" w:lineRule="atLeast"/>
        <w:rPr>
          <w:rFonts w:ascii="Lato" w:eastAsia="Arial" w:hAnsi="Lato" w:cs="Arial"/>
          <w:b/>
          <w:sz w:val="26"/>
          <w:szCs w:val="20"/>
          <w:lang w:val="id-ID" w:eastAsia="id-ID"/>
        </w:rPr>
      </w:pPr>
    </w:p>
    <w:p w14:paraId="0BAC3E9B" w14:textId="77777777" w:rsidR="005B59F6" w:rsidRPr="005B59F6" w:rsidRDefault="005B59F6" w:rsidP="005B59F6">
      <w:pPr>
        <w:spacing w:after="0" w:line="0" w:lineRule="atLeast"/>
        <w:jc w:val="right"/>
        <w:rPr>
          <w:rFonts w:ascii="Lato" w:eastAsia="Arial" w:hAnsi="Lato" w:cs="Arial"/>
          <w:b/>
          <w:sz w:val="26"/>
          <w:szCs w:val="20"/>
          <w:lang w:val="id-ID" w:eastAsia="id-ID"/>
        </w:rPr>
      </w:pPr>
    </w:p>
    <w:p w14:paraId="69EA7881" w14:textId="77777777" w:rsidR="005B59F6" w:rsidRPr="005B59F6" w:rsidRDefault="005B59F6" w:rsidP="005B59F6">
      <w:pPr>
        <w:spacing w:after="0" w:line="0" w:lineRule="atLeast"/>
        <w:jc w:val="right"/>
        <w:rPr>
          <w:rFonts w:ascii="Lato" w:eastAsia="Arial" w:hAnsi="Lato" w:cs="Arial"/>
          <w:b/>
          <w:sz w:val="26"/>
          <w:szCs w:val="20"/>
          <w:lang w:val="id-ID" w:eastAsia="id-ID"/>
        </w:rPr>
      </w:pPr>
    </w:p>
    <w:p w14:paraId="631DCF8B" w14:textId="77777777" w:rsidR="005B59F6" w:rsidRPr="005B59F6" w:rsidRDefault="005B59F6" w:rsidP="005B59F6">
      <w:pPr>
        <w:spacing w:after="0" w:line="0" w:lineRule="atLeast"/>
        <w:jc w:val="right"/>
        <w:rPr>
          <w:rFonts w:ascii="Lato" w:eastAsia="Arial" w:hAnsi="Lato" w:cs="Arial"/>
          <w:b/>
          <w:sz w:val="26"/>
          <w:szCs w:val="20"/>
          <w:lang w:val="id-ID" w:eastAsia="id-ID"/>
        </w:rPr>
      </w:pPr>
    </w:p>
    <w:p w14:paraId="09AFE9CE" w14:textId="77777777" w:rsidR="005B59F6" w:rsidRPr="005B59F6" w:rsidRDefault="005B59F6" w:rsidP="005B59F6">
      <w:pPr>
        <w:spacing w:after="0" w:line="0" w:lineRule="atLeast"/>
        <w:jc w:val="right"/>
        <w:rPr>
          <w:rFonts w:ascii="Lato" w:eastAsia="Arial" w:hAnsi="Lato" w:cs="Arial"/>
          <w:b/>
          <w:sz w:val="26"/>
          <w:szCs w:val="20"/>
          <w:lang w:val="id-ID" w:eastAsia="id-ID"/>
        </w:rPr>
      </w:pPr>
    </w:p>
    <w:p w14:paraId="3CA9434D" w14:textId="77777777" w:rsidR="005B59F6" w:rsidRPr="005B59F6" w:rsidRDefault="005B59F6" w:rsidP="005B59F6">
      <w:pPr>
        <w:spacing w:after="0" w:line="0" w:lineRule="atLeast"/>
        <w:jc w:val="right"/>
        <w:rPr>
          <w:rFonts w:ascii="Cambria" w:eastAsia="Arial" w:hAnsi="Cambria" w:cs="Arial"/>
          <w:b/>
          <w:sz w:val="28"/>
          <w:szCs w:val="20"/>
          <w:lang w:val="id-ID" w:eastAsia="id-ID"/>
        </w:rPr>
      </w:pPr>
      <w:r w:rsidRPr="005B59F6">
        <w:rPr>
          <w:rFonts w:ascii="Cambria" w:eastAsia="Arial" w:hAnsi="Cambria" w:cs="Arial"/>
          <w:b/>
          <w:sz w:val="28"/>
          <w:szCs w:val="20"/>
          <w:lang w:val="id-ID" w:eastAsia="id-ID"/>
        </w:rPr>
        <w:t>Prepared by:</w:t>
      </w:r>
    </w:p>
    <w:p w14:paraId="4487B50B" w14:textId="77777777" w:rsidR="005B59F6" w:rsidRPr="005B59F6" w:rsidRDefault="005B59F6" w:rsidP="005B59F6">
      <w:pPr>
        <w:spacing w:after="0" w:line="0" w:lineRule="atLeast"/>
        <w:jc w:val="right"/>
        <w:rPr>
          <w:rFonts w:ascii="Cambria" w:eastAsia="Arial" w:hAnsi="Cambria" w:cs="Arial"/>
          <w:b/>
          <w:sz w:val="20"/>
          <w:szCs w:val="20"/>
          <w:lang w:val="id-ID" w:eastAsia="id-ID"/>
        </w:rPr>
      </w:pPr>
      <w:r w:rsidRPr="005B59F6">
        <w:rPr>
          <w:rFonts w:ascii="Cambria" w:eastAsia="Arial" w:hAnsi="Cambria" w:cs="Arial"/>
          <w:b/>
          <w:sz w:val="20"/>
          <w:szCs w:val="20"/>
          <w:lang w:val="id-ID" w:eastAsia="id-ID"/>
        </w:rPr>
        <w:t>B P P  U G M</w:t>
      </w:r>
      <w:r w:rsidR="00120408">
        <w:rPr>
          <w:rFonts w:ascii="Cambria" w:eastAsia="Arial" w:hAnsi="Cambria" w:cs="Arial"/>
          <w:b/>
          <w:sz w:val="20"/>
          <w:szCs w:val="20"/>
          <w:lang w:val="id-ID" w:eastAsia="id-ID"/>
        </w:rPr>
        <w:t xml:space="preserve"> </w:t>
      </w:r>
      <w:r w:rsidR="00120408">
        <w:rPr>
          <w:rFonts w:ascii="Cambria" w:eastAsia="Arial" w:hAnsi="Cambria" w:cs="Arial"/>
          <w:b/>
          <w:sz w:val="20"/>
          <w:szCs w:val="20"/>
          <w:lang w:val="id-ID" w:eastAsia="id-ID"/>
        </w:rPr>
        <w:tab/>
        <w:t xml:space="preserve">    </w:t>
      </w:r>
    </w:p>
    <w:p w14:paraId="25393932" w14:textId="77777777" w:rsidR="005B59F6" w:rsidRPr="005B59F6" w:rsidRDefault="005B59F6" w:rsidP="005B59F6">
      <w:pPr>
        <w:spacing w:after="0" w:line="20" w:lineRule="exact"/>
        <w:rPr>
          <w:rFonts w:ascii="Lato" w:eastAsia="Times New Roman" w:hAnsi="Lato" w:cs="Arial"/>
          <w:sz w:val="24"/>
          <w:szCs w:val="20"/>
          <w:lang w:val="id-ID" w:eastAsia="id-ID"/>
        </w:rPr>
      </w:pPr>
    </w:p>
    <w:p w14:paraId="1F53F09C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7242420C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  <w:r w:rsidRPr="005B59F6">
        <w:rPr>
          <w:rFonts w:ascii="Lato" w:eastAsia="Arial" w:hAnsi="Lato" w:cs="Arial"/>
          <w:noProof/>
          <w:sz w:val="19"/>
          <w:szCs w:val="20"/>
          <w:lang w:eastAsia="en-ID"/>
        </w:rPr>
        <w:drawing>
          <wp:anchor distT="0" distB="0" distL="114300" distR="114300" simplePos="0" relativeHeight="251660288" behindDoc="1" locked="0" layoutInCell="1" allowOverlap="1" wp14:anchorId="6BA8C053" wp14:editId="43E730CE">
            <wp:simplePos x="0" y="0"/>
            <wp:positionH relativeFrom="column">
              <wp:posOffset>-421005</wp:posOffset>
            </wp:positionH>
            <wp:positionV relativeFrom="paragraph">
              <wp:posOffset>409443</wp:posOffset>
            </wp:positionV>
            <wp:extent cx="6530340" cy="5715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CBB18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  <w:sectPr w:rsidR="005B59F6" w:rsidRPr="005B59F6" w:rsidSect="005B59F6">
          <w:headerReference w:type="default" r:id="rId10"/>
          <w:footerReference w:type="default" r:id="rId11"/>
          <w:pgSz w:w="11906" w:h="16838" w:code="9"/>
          <w:pgMar w:top="1701" w:right="1701" w:bottom="1701" w:left="1701" w:header="454" w:footer="454" w:gutter="0"/>
          <w:cols w:space="0" w:equalWidth="0">
            <w:col w:w="8765"/>
          </w:cols>
          <w:docGrid w:linePitch="360"/>
        </w:sectPr>
      </w:pPr>
    </w:p>
    <w:p w14:paraId="7ED287EB" w14:textId="77777777" w:rsidR="005B59F6" w:rsidRPr="005B59F6" w:rsidRDefault="005B59F6" w:rsidP="005B59F6">
      <w:pPr>
        <w:spacing w:after="0" w:line="240" w:lineRule="auto"/>
        <w:jc w:val="center"/>
        <w:rPr>
          <w:rFonts w:ascii="Cambria" w:eastAsia="Calibri" w:hAnsi="Cambria" w:cs="Arial"/>
          <w:b/>
          <w:color w:val="008A6C"/>
          <w:sz w:val="32"/>
          <w:szCs w:val="20"/>
          <w:lang w:val="id-ID" w:eastAsia="id-ID"/>
        </w:rPr>
      </w:pPr>
      <w:r w:rsidRPr="005B59F6">
        <w:rPr>
          <w:rFonts w:ascii="Cambria" w:eastAsia="Calibri" w:hAnsi="Cambria" w:cs="Arial"/>
          <w:b/>
          <w:color w:val="008A6C"/>
          <w:sz w:val="32"/>
          <w:szCs w:val="20"/>
          <w:lang w:val="id-ID" w:eastAsia="id-ID"/>
        </w:rPr>
        <w:lastRenderedPageBreak/>
        <w:t>CONTENTS</w:t>
      </w:r>
    </w:p>
    <w:p w14:paraId="6DB53A7B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5C91611D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50478D0C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63FAD455" w14:textId="77777777" w:rsidR="005B59F6" w:rsidRPr="00B83513" w:rsidRDefault="005B59F6" w:rsidP="005B59F6">
      <w:pPr>
        <w:spacing w:after="0" w:line="240" w:lineRule="auto"/>
        <w:rPr>
          <w:rFonts w:ascii="Cambria" w:eastAsia="Calibri" w:hAnsi="Cambria" w:cs="Arial"/>
          <w:b/>
          <w:color w:val="FFFFFF"/>
          <w:sz w:val="24"/>
          <w:szCs w:val="20"/>
          <w:lang w:val="id-ID" w:eastAsia="id-ID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5B59F6">
        <w:rPr>
          <w:rFonts w:ascii="Cambria" w:eastAsia="Calibri" w:hAnsi="Cambria" w:cs="Arial"/>
          <w:b/>
          <w:color w:val="FFFFFF"/>
          <w:sz w:val="24"/>
          <w:szCs w:val="20"/>
          <w:lang w:val="id-ID" w:eastAsia="id-ID"/>
          <w14:textFill>
            <w14:solidFill>
              <w14:srgbClr w14:val="FFFFFF">
                <w14:lumMod w14:val="50000"/>
              </w14:srgbClr>
            </w14:solidFill>
          </w14:textFill>
        </w:rPr>
        <w:t>PRESENTER TUTORIALS</w:t>
      </w:r>
    </w:p>
    <w:p w14:paraId="28B0ABF4" w14:textId="77777777" w:rsidR="00B83513" w:rsidRPr="005B59F6" w:rsidRDefault="00B83513" w:rsidP="005B59F6">
      <w:pPr>
        <w:spacing w:after="0" w:line="240" w:lineRule="auto"/>
        <w:rPr>
          <w:rFonts w:ascii="Sylfaen" w:eastAsia="Calibri" w:hAnsi="Sylfaen" w:cs="Arial"/>
          <w:b/>
          <w:color w:val="FFFFFF"/>
          <w:sz w:val="10"/>
          <w:szCs w:val="20"/>
          <w:lang w:val="id-ID" w:eastAsia="id-ID"/>
          <w14:textFill>
            <w14:solidFill>
              <w14:srgbClr w14:val="FFFFFF">
                <w14:lumMod w14:val="50000"/>
              </w14:srgbClr>
            </w14:solidFill>
          </w14:textFill>
        </w:rPr>
      </w:pPr>
    </w:p>
    <w:p w14:paraId="1CC178C6" w14:textId="30A9C4DC" w:rsidR="002C6860" w:rsidRDefault="005B59F6">
      <w:pPr>
        <w:pStyle w:val="TOC1"/>
        <w:tabs>
          <w:tab w:val="right" w:leader="dot" w:pos="8755"/>
        </w:tabs>
        <w:rPr>
          <w:rFonts w:eastAsiaTheme="minorEastAsia"/>
          <w:noProof/>
          <w:lang w:eastAsia="en-ID"/>
        </w:rPr>
      </w:pPr>
      <w:r w:rsidRPr="005B59F6">
        <w:rPr>
          <w:rFonts w:ascii="Cambria" w:eastAsia="Calibri" w:hAnsi="Cambria" w:cs="Arial"/>
          <w:sz w:val="20"/>
          <w:szCs w:val="20"/>
          <w:lang w:val="id-ID" w:eastAsia="id-ID"/>
        </w:rPr>
        <w:fldChar w:fldCharType="begin"/>
      </w:r>
      <w:r w:rsidRPr="005B59F6">
        <w:rPr>
          <w:rFonts w:ascii="Cambria" w:eastAsia="Calibri" w:hAnsi="Cambria" w:cs="Arial"/>
          <w:sz w:val="20"/>
          <w:szCs w:val="20"/>
          <w:lang w:val="id-ID" w:eastAsia="id-ID"/>
        </w:rPr>
        <w:instrText xml:space="preserve"> TOC \o "1-3" \h \z \u </w:instrText>
      </w:r>
      <w:r w:rsidRPr="005B59F6">
        <w:rPr>
          <w:rFonts w:ascii="Cambria" w:eastAsia="Calibri" w:hAnsi="Cambria" w:cs="Arial"/>
          <w:sz w:val="20"/>
          <w:szCs w:val="20"/>
          <w:lang w:val="id-ID" w:eastAsia="id-ID"/>
        </w:rPr>
        <w:fldChar w:fldCharType="separate"/>
      </w:r>
      <w:hyperlink w:anchor="_Toc3985553" w:history="1">
        <w:r w:rsidR="002C6860" w:rsidRPr="00112A84">
          <w:rPr>
            <w:rStyle w:val="Hyperlink"/>
            <w:rFonts w:ascii="Cambria" w:eastAsia="Arial" w:hAnsi="Cambria"/>
            <w:b/>
            <w:noProof/>
            <w:lang w:val="id-ID" w:eastAsia="id-ID"/>
          </w:rPr>
          <w:t>ACCOUNT REGISTRATION</w:t>
        </w:r>
        <w:r w:rsidR="002C6860">
          <w:rPr>
            <w:noProof/>
            <w:webHidden/>
          </w:rPr>
          <w:tab/>
        </w:r>
        <w:r w:rsidR="002C6860">
          <w:rPr>
            <w:noProof/>
            <w:webHidden/>
          </w:rPr>
          <w:fldChar w:fldCharType="begin"/>
        </w:r>
        <w:r w:rsidR="002C6860">
          <w:rPr>
            <w:noProof/>
            <w:webHidden/>
          </w:rPr>
          <w:instrText xml:space="preserve"> PAGEREF _Toc3985553 \h </w:instrText>
        </w:r>
        <w:r w:rsidR="002C6860">
          <w:rPr>
            <w:noProof/>
            <w:webHidden/>
          </w:rPr>
        </w:r>
        <w:r w:rsidR="002C6860">
          <w:rPr>
            <w:noProof/>
            <w:webHidden/>
          </w:rPr>
          <w:fldChar w:fldCharType="separate"/>
        </w:r>
        <w:r w:rsidR="002F31EC">
          <w:rPr>
            <w:noProof/>
            <w:webHidden/>
          </w:rPr>
          <w:t>3</w:t>
        </w:r>
        <w:r w:rsidR="002C6860">
          <w:rPr>
            <w:noProof/>
            <w:webHidden/>
          </w:rPr>
          <w:fldChar w:fldCharType="end"/>
        </w:r>
      </w:hyperlink>
    </w:p>
    <w:p w14:paraId="45430232" w14:textId="59917BF1" w:rsidR="002C6860" w:rsidRDefault="00560A9A">
      <w:pPr>
        <w:pStyle w:val="TOC1"/>
        <w:tabs>
          <w:tab w:val="right" w:leader="dot" w:pos="8755"/>
        </w:tabs>
        <w:rPr>
          <w:rFonts w:eastAsiaTheme="minorEastAsia"/>
          <w:noProof/>
          <w:lang w:eastAsia="en-ID"/>
        </w:rPr>
      </w:pPr>
      <w:hyperlink w:anchor="_Toc3985554" w:history="1">
        <w:r w:rsidR="002C6860" w:rsidRPr="00112A84">
          <w:rPr>
            <w:rStyle w:val="Hyperlink"/>
            <w:rFonts w:ascii="Cambria" w:eastAsia="Arial" w:hAnsi="Cambria"/>
            <w:b/>
            <w:noProof/>
            <w:lang w:val="id-ID" w:eastAsia="id-ID"/>
          </w:rPr>
          <w:t>PAPER SUBMISSION</w:t>
        </w:r>
        <w:r w:rsidR="002C6860">
          <w:rPr>
            <w:noProof/>
            <w:webHidden/>
          </w:rPr>
          <w:tab/>
        </w:r>
        <w:r w:rsidR="002C6860">
          <w:rPr>
            <w:noProof/>
            <w:webHidden/>
          </w:rPr>
          <w:fldChar w:fldCharType="begin"/>
        </w:r>
        <w:r w:rsidR="002C6860">
          <w:rPr>
            <w:noProof/>
            <w:webHidden/>
          </w:rPr>
          <w:instrText xml:space="preserve"> PAGEREF _Toc3985554 \h </w:instrText>
        </w:r>
        <w:r w:rsidR="002C6860">
          <w:rPr>
            <w:noProof/>
            <w:webHidden/>
          </w:rPr>
        </w:r>
        <w:r w:rsidR="002C6860">
          <w:rPr>
            <w:noProof/>
            <w:webHidden/>
          </w:rPr>
          <w:fldChar w:fldCharType="separate"/>
        </w:r>
        <w:r w:rsidR="002F31EC">
          <w:rPr>
            <w:noProof/>
            <w:webHidden/>
          </w:rPr>
          <w:t>6</w:t>
        </w:r>
        <w:r w:rsidR="002C6860">
          <w:rPr>
            <w:noProof/>
            <w:webHidden/>
          </w:rPr>
          <w:fldChar w:fldCharType="end"/>
        </w:r>
      </w:hyperlink>
    </w:p>
    <w:p w14:paraId="36B80FD5" w14:textId="43D3F6C1" w:rsidR="002C6860" w:rsidRDefault="00560A9A">
      <w:pPr>
        <w:pStyle w:val="TOC1"/>
        <w:tabs>
          <w:tab w:val="right" w:leader="dot" w:pos="8755"/>
        </w:tabs>
        <w:rPr>
          <w:rFonts w:eastAsiaTheme="minorEastAsia"/>
          <w:noProof/>
          <w:lang w:eastAsia="en-ID"/>
        </w:rPr>
      </w:pPr>
      <w:hyperlink w:anchor="_Toc3985555" w:history="1">
        <w:r w:rsidR="002C6860" w:rsidRPr="00112A84">
          <w:rPr>
            <w:rStyle w:val="Hyperlink"/>
            <w:rFonts w:ascii="Cambria" w:eastAsia="Arial" w:hAnsi="Cambria"/>
            <w:b/>
            <w:noProof/>
            <w:lang w:val="id-ID" w:eastAsia="id-ID"/>
          </w:rPr>
          <w:t>PAYMENT CONFIRMATION</w:t>
        </w:r>
        <w:r w:rsidR="002C6860">
          <w:rPr>
            <w:noProof/>
            <w:webHidden/>
          </w:rPr>
          <w:tab/>
        </w:r>
        <w:r w:rsidR="002C6860">
          <w:rPr>
            <w:noProof/>
            <w:webHidden/>
          </w:rPr>
          <w:fldChar w:fldCharType="begin"/>
        </w:r>
        <w:r w:rsidR="002C6860">
          <w:rPr>
            <w:noProof/>
            <w:webHidden/>
          </w:rPr>
          <w:instrText xml:space="preserve"> PAGEREF _Toc3985555 \h </w:instrText>
        </w:r>
        <w:r w:rsidR="002C6860">
          <w:rPr>
            <w:noProof/>
            <w:webHidden/>
          </w:rPr>
        </w:r>
        <w:r w:rsidR="002C6860">
          <w:rPr>
            <w:noProof/>
            <w:webHidden/>
          </w:rPr>
          <w:fldChar w:fldCharType="separate"/>
        </w:r>
        <w:r w:rsidR="002F31EC">
          <w:rPr>
            <w:noProof/>
            <w:webHidden/>
          </w:rPr>
          <w:t>11</w:t>
        </w:r>
        <w:r w:rsidR="002C6860">
          <w:rPr>
            <w:noProof/>
            <w:webHidden/>
          </w:rPr>
          <w:fldChar w:fldCharType="end"/>
        </w:r>
      </w:hyperlink>
    </w:p>
    <w:p w14:paraId="4E4425C9" w14:textId="74F0D5F2" w:rsidR="002C6860" w:rsidRDefault="00560A9A">
      <w:pPr>
        <w:pStyle w:val="TOC1"/>
        <w:tabs>
          <w:tab w:val="right" w:leader="dot" w:pos="8755"/>
        </w:tabs>
        <w:rPr>
          <w:rStyle w:val="Hyperlink"/>
          <w:noProof/>
        </w:rPr>
      </w:pPr>
      <w:hyperlink w:anchor="_Toc3985556" w:history="1">
        <w:r w:rsidR="002C6860" w:rsidRPr="00112A84">
          <w:rPr>
            <w:rStyle w:val="Hyperlink"/>
            <w:rFonts w:ascii="Cambria" w:eastAsia="Arial" w:hAnsi="Cambria"/>
            <w:b/>
            <w:noProof/>
            <w:lang w:val="id-ID" w:eastAsia="id-ID"/>
          </w:rPr>
          <w:t>CAMERA READY</w:t>
        </w:r>
        <w:r w:rsidR="002C6860">
          <w:rPr>
            <w:noProof/>
            <w:webHidden/>
          </w:rPr>
          <w:tab/>
        </w:r>
        <w:r w:rsidR="002C6860">
          <w:rPr>
            <w:noProof/>
            <w:webHidden/>
          </w:rPr>
          <w:fldChar w:fldCharType="begin"/>
        </w:r>
        <w:r w:rsidR="002C6860">
          <w:rPr>
            <w:noProof/>
            <w:webHidden/>
          </w:rPr>
          <w:instrText xml:space="preserve"> PAGEREF _Toc3985556 \h </w:instrText>
        </w:r>
        <w:r w:rsidR="002C6860">
          <w:rPr>
            <w:noProof/>
            <w:webHidden/>
          </w:rPr>
        </w:r>
        <w:r w:rsidR="002C6860">
          <w:rPr>
            <w:noProof/>
            <w:webHidden/>
          </w:rPr>
          <w:fldChar w:fldCharType="separate"/>
        </w:r>
        <w:r w:rsidR="002F31EC">
          <w:rPr>
            <w:noProof/>
            <w:webHidden/>
          </w:rPr>
          <w:t>12</w:t>
        </w:r>
        <w:r w:rsidR="002C6860">
          <w:rPr>
            <w:noProof/>
            <w:webHidden/>
          </w:rPr>
          <w:fldChar w:fldCharType="end"/>
        </w:r>
      </w:hyperlink>
    </w:p>
    <w:p w14:paraId="276A6DD5" w14:textId="77777777" w:rsidR="002C6860" w:rsidRPr="002C6860" w:rsidRDefault="002C6860" w:rsidP="002C6860">
      <w:pPr>
        <w:rPr>
          <w:rFonts w:ascii="Cambria" w:hAnsi="Cambria"/>
          <w:b/>
          <w:color w:val="808080" w:themeColor="background1" w:themeShade="80"/>
          <w:sz w:val="24"/>
          <w:szCs w:val="24"/>
          <w:lang w:val="id-ID"/>
        </w:rPr>
      </w:pPr>
      <w:r>
        <w:rPr>
          <w:rFonts w:ascii="Cambria" w:hAnsi="Cambria"/>
          <w:b/>
          <w:color w:val="808080" w:themeColor="background1" w:themeShade="80"/>
          <w:sz w:val="24"/>
          <w:szCs w:val="24"/>
          <w:lang w:val="id-ID"/>
        </w:rPr>
        <w:t>NON-PRESENTER TUTORIALS</w:t>
      </w:r>
    </w:p>
    <w:p w14:paraId="390447BD" w14:textId="5686B4B6" w:rsidR="002C6860" w:rsidRDefault="00560A9A">
      <w:pPr>
        <w:pStyle w:val="TOC1"/>
        <w:tabs>
          <w:tab w:val="right" w:leader="dot" w:pos="8755"/>
        </w:tabs>
        <w:rPr>
          <w:rFonts w:eastAsiaTheme="minorEastAsia"/>
          <w:noProof/>
          <w:lang w:eastAsia="en-ID"/>
        </w:rPr>
      </w:pPr>
      <w:hyperlink w:anchor="_Toc3985557" w:history="1">
        <w:r w:rsidR="002C6860" w:rsidRPr="00112A84">
          <w:rPr>
            <w:rStyle w:val="Hyperlink"/>
            <w:rFonts w:ascii="Cambria" w:hAnsi="Cambria"/>
            <w:b/>
            <w:noProof/>
            <w:lang w:eastAsia="id-ID"/>
          </w:rPr>
          <w:t>FOREIGN ATTENDANT</w:t>
        </w:r>
        <w:r w:rsidR="002C6860">
          <w:rPr>
            <w:noProof/>
            <w:webHidden/>
          </w:rPr>
          <w:tab/>
        </w:r>
        <w:r w:rsidR="002C6860">
          <w:rPr>
            <w:noProof/>
            <w:webHidden/>
          </w:rPr>
          <w:fldChar w:fldCharType="begin"/>
        </w:r>
        <w:r w:rsidR="002C6860">
          <w:rPr>
            <w:noProof/>
            <w:webHidden/>
          </w:rPr>
          <w:instrText xml:space="preserve"> PAGEREF _Toc3985557 \h </w:instrText>
        </w:r>
        <w:r w:rsidR="002C6860">
          <w:rPr>
            <w:noProof/>
            <w:webHidden/>
          </w:rPr>
        </w:r>
        <w:r w:rsidR="002C6860">
          <w:rPr>
            <w:noProof/>
            <w:webHidden/>
          </w:rPr>
          <w:fldChar w:fldCharType="separate"/>
        </w:r>
        <w:r w:rsidR="002F31EC">
          <w:rPr>
            <w:noProof/>
            <w:webHidden/>
          </w:rPr>
          <w:t>13</w:t>
        </w:r>
        <w:r w:rsidR="002C6860">
          <w:rPr>
            <w:noProof/>
            <w:webHidden/>
          </w:rPr>
          <w:fldChar w:fldCharType="end"/>
        </w:r>
      </w:hyperlink>
    </w:p>
    <w:p w14:paraId="744102CF" w14:textId="1E7BA35B" w:rsidR="002C6860" w:rsidRDefault="00560A9A">
      <w:pPr>
        <w:pStyle w:val="TOC1"/>
        <w:tabs>
          <w:tab w:val="right" w:leader="dot" w:pos="8755"/>
        </w:tabs>
        <w:rPr>
          <w:rFonts w:eastAsiaTheme="minorEastAsia"/>
          <w:noProof/>
          <w:lang w:eastAsia="en-ID"/>
        </w:rPr>
      </w:pPr>
      <w:hyperlink w:anchor="_Toc3985558" w:history="1">
        <w:r w:rsidR="002C6860" w:rsidRPr="00112A84">
          <w:rPr>
            <w:rStyle w:val="Hyperlink"/>
            <w:rFonts w:ascii="Cambria" w:hAnsi="Cambria"/>
            <w:b/>
            <w:noProof/>
            <w:lang w:eastAsia="id-ID"/>
          </w:rPr>
          <w:t>LOCAL ATTENDANT</w:t>
        </w:r>
        <w:r w:rsidR="002C6860">
          <w:rPr>
            <w:noProof/>
            <w:webHidden/>
          </w:rPr>
          <w:tab/>
        </w:r>
        <w:r w:rsidR="002C6860">
          <w:rPr>
            <w:noProof/>
            <w:webHidden/>
          </w:rPr>
          <w:fldChar w:fldCharType="begin"/>
        </w:r>
        <w:r w:rsidR="002C6860">
          <w:rPr>
            <w:noProof/>
            <w:webHidden/>
          </w:rPr>
          <w:instrText xml:space="preserve"> PAGEREF _Toc3985558 \h </w:instrText>
        </w:r>
        <w:r w:rsidR="002C6860">
          <w:rPr>
            <w:noProof/>
            <w:webHidden/>
          </w:rPr>
        </w:r>
        <w:r w:rsidR="002C6860">
          <w:rPr>
            <w:noProof/>
            <w:webHidden/>
          </w:rPr>
          <w:fldChar w:fldCharType="separate"/>
        </w:r>
        <w:r w:rsidR="002F31EC">
          <w:rPr>
            <w:noProof/>
            <w:webHidden/>
          </w:rPr>
          <w:t>14</w:t>
        </w:r>
        <w:r w:rsidR="002C6860">
          <w:rPr>
            <w:noProof/>
            <w:webHidden/>
          </w:rPr>
          <w:fldChar w:fldCharType="end"/>
        </w:r>
      </w:hyperlink>
    </w:p>
    <w:p w14:paraId="7D15C7A4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  <w:r w:rsidRPr="005B59F6">
        <w:rPr>
          <w:rFonts w:ascii="Lato" w:eastAsia="Calibri" w:hAnsi="Lato" w:cs="Arial"/>
          <w:sz w:val="20"/>
          <w:szCs w:val="20"/>
          <w:lang w:val="id-ID" w:eastAsia="id-ID"/>
        </w:rPr>
        <w:fldChar w:fldCharType="end"/>
      </w:r>
    </w:p>
    <w:p w14:paraId="4798D5F0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4D543FAA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341B30AE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12274779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07EDB2A5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44EB1492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0980FA76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3415370B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2CED60FD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29AE8208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26BF489F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1351BBD4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419F731B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1D0FAA67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7D08F1DA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5B33407D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583DE4D5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5980AF05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38C74562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4FBD9006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364B24B3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7BCBBDCA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523CFB9F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</w:pPr>
    </w:p>
    <w:p w14:paraId="088DEBBD" w14:textId="77777777" w:rsidR="005B59F6" w:rsidRPr="005B59F6" w:rsidRDefault="005B59F6" w:rsidP="005B59F6">
      <w:pPr>
        <w:spacing w:after="0" w:line="240" w:lineRule="auto"/>
        <w:rPr>
          <w:rFonts w:ascii="Lato" w:eastAsia="Calibri" w:hAnsi="Lato" w:cs="Arial"/>
          <w:sz w:val="20"/>
          <w:szCs w:val="20"/>
          <w:lang w:val="id-ID" w:eastAsia="id-ID"/>
        </w:rPr>
        <w:sectPr w:rsidR="005B59F6" w:rsidRPr="005B59F6" w:rsidSect="005B59F6">
          <w:footerReference w:type="default" r:id="rId12"/>
          <w:pgSz w:w="11906" w:h="16838" w:code="9"/>
          <w:pgMar w:top="1701" w:right="1701" w:bottom="1701" w:left="1701" w:header="454" w:footer="454" w:gutter="0"/>
          <w:pgNumType w:fmt="lowerRoman"/>
          <w:cols w:space="0" w:equalWidth="0">
            <w:col w:w="8765"/>
          </w:cols>
          <w:docGrid w:linePitch="360"/>
        </w:sectPr>
      </w:pPr>
    </w:p>
    <w:p w14:paraId="4799777E" w14:textId="77777777" w:rsidR="005B59F6" w:rsidRPr="00703297" w:rsidRDefault="005B59F6" w:rsidP="00703297">
      <w:pPr>
        <w:pStyle w:val="Heading1"/>
        <w:jc w:val="center"/>
        <w:rPr>
          <w:rFonts w:ascii="Cambria" w:eastAsia="Arial" w:hAnsi="Cambria"/>
          <w:b/>
          <w:color w:val="008A6C"/>
          <w:lang w:val="id-ID" w:eastAsia="id-ID"/>
        </w:rPr>
      </w:pPr>
      <w:bookmarkStart w:id="0" w:name="_Toc2686026"/>
      <w:bookmarkStart w:id="1" w:name="_Toc3985553"/>
      <w:r w:rsidRPr="00703297">
        <w:rPr>
          <w:rFonts w:ascii="Cambria" w:eastAsia="Arial" w:hAnsi="Cambria"/>
          <w:b/>
          <w:color w:val="008A6C"/>
          <w:lang w:val="id-ID" w:eastAsia="id-ID"/>
        </w:rPr>
        <w:lastRenderedPageBreak/>
        <w:t>ACCOUNT REGISTRATION</w:t>
      </w:r>
      <w:bookmarkEnd w:id="0"/>
      <w:bookmarkEnd w:id="1"/>
    </w:p>
    <w:p w14:paraId="658A01B3" w14:textId="77777777" w:rsidR="005B59F6" w:rsidRPr="005B59F6" w:rsidRDefault="005B59F6" w:rsidP="005B59F6">
      <w:pPr>
        <w:tabs>
          <w:tab w:val="left" w:pos="2400"/>
        </w:tabs>
        <w:spacing w:after="0" w:line="200" w:lineRule="exact"/>
        <w:rPr>
          <w:rFonts w:ascii="Lato" w:eastAsia="Times New Roman" w:hAnsi="Lato" w:cs="Arial"/>
          <w:szCs w:val="20"/>
          <w:lang w:val="id-ID" w:eastAsia="id-ID"/>
        </w:rPr>
      </w:pPr>
      <w:r w:rsidRPr="00376D51">
        <w:rPr>
          <w:rFonts w:ascii="Lato" w:eastAsia="Times New Roman" w:hAnsi="Lato" w:cs="Arial"/>
          <w:szCs w:val="20"/>
          <w:lang w:val="id-ID" w:eastAsia="id-ID"/>
        </w:rPr>
        <w:tab/>
      </w:r>
    </w:p>
    <w:p w14:paraId="7A702390" w14:textId="77777777" w:rsidR="005B59F6" w:rsidRPr="005B59F6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  <w:r w:rsidRPr="005B59F6">
        <w:rPr>
          <w:rFonts w:ascii="Sylfaen" w:eastAsia="Arial" w:hAnsi="Sylfaen" w:cs="Arial"/>
          <w:sz w:val="24"/>
          <w:lang w:val="id-ID" w:eastAsia="id-ID"/>
        </w:rPr>
        <w:t xml:space="preserve">This tutorial will guide you through the registration of your </w:t>
      </w:r>
      <w:r w:rsidR="00847A9A">
        <w:fldChar w:fldCharType="begin"/>
      </w:r>
      <w:r w:rsidR="00847A9A">
        <w:instrText xml:space="preserve"> HYPERLINK "https://www.edas.info/N24559" </w:instrText>
      </w:r>
      <w:r w:rsidR="00847A9A">
        <w:fldChar w:fldCharType="separate"/>
      </w:r>
      <w:r w:rsidRPr="005B59F6">
        <w:rPr>
          <w:rFonts w:ascii="Sylfaen" w:eastAsia="Arial" w:hAnsi="Sylfaen" w:cs="Arial"/>
          <w:sz w:val="24"/>
          <w:lang w:val="id-ID" w:eastAsia="id-ID"/>
        </w:rPr>
        <w:t xml:space="preserve">EDAS </w:t>
      </w:r>
      <w:r w:rsidR="00847A9A">
        <w:rPr>
          <w:rFonts w:ascii="Sylfaen" w:eastAsia="Arial" w:hAnsi="Sylfaen" w:cs="Arial"/>
          <w:sz w:val="24"/>
          <w:lang w:val="id-ID" w:eastAsia="id-ID"/>
        </w:rPr>
        <w:fldChar w:fldCharType="end"/>
      </w:r>
      <w:r w:rsidRPr="005B59F6">
        <w:rPr>
          <w:rFonts w:ascii="Sylfaen" w:eastAsia="Arial" w:hAnsi="Sylfaen" w:cs="Arial"/>
          <w:sz w:val="24"/>
          <w:lang w:val="id-ID" w:eastAsia="id-ID"/>
        </w:rPr>
        <w:t xml:space="preserve">account. If you already have an EDAS account, please </w:t>
      </w:r>
      <w:r w:rsidR="00847A9A">
        <w:fldChar w:fldCharType="begin"/>
      </w:r>
      <w:r w:rsidR="00373AF7">
        <w:instrText>HYPERLINK "https://edas.info/N26009"</w:instrText>
      </w:r>
      <w:r w:rsidR="00847A9A">
        <w:fldChar w:fldCharType="separate"/>
      </w:r>
      <w:r w:rsidRPr="005B59F6">
        <w:rPr>
          <w:rFonts w:ascii="Sylfaen" w:eastAsia="Arial" w:hAnsi="Sylfaen" w:cs="Arial"/>
          <w:color w:val="008A6C"/>
          <w:sz w:val="24"/>
          <w:lang w:val="id-ID" w:eastAsia="id-ID"/>
        </w:rPr>
        <w:t>log in</w:t>
      </w:r>
      <w:r w:rsidRPr="005B59F6">
        <w:rPr>
          <w:rFonts w:ascii="Sylfaen" w:eastAsia="Arial" w:hAnsi="Sylfaen" w:cs="Arial"/>
          <w:sz w:val="24"/>
          <w:lang w:val="id-ID" w:eastAsia="id-ID"/>
        </w:rPr>
        <w:t xml:space="preserve"> </w:t>
      </w:r>
      <w:r w:rsidR="00847A9A">
        <w:rPr>
          <w:rFonts w:ascii="Sylfaen" w:eastAsia="Arial" w:hAnsi="Sylfaen" w:cs="Arial"/>
          <w:sz w:val="24"/>
          <w:lang w:val="id-ID" w:eastAsia="id-ID"/>
        </w:rPr>
        <w:fldChar w:fldCharType="end"/>
      </w:r>
      <w:r w:rsidRPr="005B59F6">
        <w:rPr>
          <w:rFonts w:ascii="Sylfaen" w:eastAsia="Arial" w:hAnsi="Sylfaen" w:cs="Arial"/>
          <w:sz w:val="24"/>
          <w:lang w:val="id-ID" w:eastAsia="id-ID"/>
        </w:rPr>
        <w:t>to submit your paper using your registered account.</w:t>
      </w:r>
    </w:p>
    <w:p w14:paraId="3B114EF6" w14:textId="77777777" w:rsidR="005B59F6" w:rsidRPr="005B59F6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</w:p>
    <w:p w14:paraId="220F12C1" w14:textId="77777777" w:rsidR="005B59F6" w:rsidRPr="005B59F6" w:rsidRDefault="005B59F6" w:rsidP="00005089">
      <w:pPr>
        <w:numPr>
          <w:ilvl w:val="0"/>
          <w:numId w:val="1"/>
        </w:numPr>
        <w:tabs>
          <w:tab w:val="left" w:pos="420"/>
        </w:tabs>
        <w:spacing w:after="0" w:line="0" w:lineRule="atLeast"/>
        <w:ind w:left="420" w:hanging="420"/>
        <w:rPr>
          <w:rFonts w:ascii="Sylfaen" w:eastAsia="Arial" w:hAnsi="Sylfaen" w:cs="Arial"/>
          <w:b/>
          <w:sz w:val="24"/>
          <w:lang w:val="id-ID" w:eastAsia="id-ID"/>
        </w:rPr>
      </w:pPr>
      <w:r w:rsidRPr="005B59F6">
        <w:rPr>
          <w:rFonts w:ascii="Sylfaen" w:eastAsia="Arial" w:hAnsi="Sylfaen" w:cs="Arial"/>
          <w:b/>
          <w:sz w:val="24"/>
          <w:lang w:val="id-ID" w:eastAsia="id-ID"/>
        </w:rPr>
        <w:t xml:space="preserve">Go to the BioMIC UGM </w:t>
      </w:r>
      <w:r w:rsidRPr="00F064B2">
        <w:rPr>
          <w:rFonts w:ascii="Sylfaen" w:eastAsia="Arial" w:hAnsi="Sylfaen" w:cs="Arial"/>
          <w:b/>
          <w:sz w:val="24"/>
          <w:lang w:val="id-ID" w:eastAsia="id-ID"/>
        </w:rPr>
        <w:t xml:space="preserve">2019 </w:t>
      </w:r>
      <w:hyperlink r:id="rId13" w:history="1">
        <w:r w:rsidRPr="00F064B2">
          <w:rPr>
            <w:rFonts w:ascii="Sylfaen" w:eastAsia="Arial" w:hAnsi="Sylfaen" w:cs="Arial"/>
            <w:b/>
            <w:sz w:val="24"/>
            <w:lang w:val="id-ID" w:eastAsia="id-ID"/>
          </w:rPr>
          <w:t xml:space="preserve">EDAS </w:t>
        </w:r>
      </w:hyperlink>
      <w:r w:rsidR="00373AF7">
        <w:rPr>
          <w:rFonts w:ascii="Sylfaen" w:eastAsia="Arial" w:hAnsi="Sylfaen" w:cs="Arial"/>
          <w:b/>
          <w:sz w:val="24"/>
          <w:lang w:val="id-ID" w:eastAsia="id-ID"/>
        </w:rPr>
        <w:t>site</w:t>
      </w:r>
    </w:p>
    <w:p w14:paraId="374F325B" w14:textId="77777777" w:rsidR="005B59F6" w:rsidRPr="005B59F6" w:rsidRDefault="005B59F6" w:rsidP="005B59F6">
      <w:pPr>
        <w:tabs>
          <w:tab w:val="left" w:pos="420"/>
        </w:tabs>
        <w:spacing w:after="0" w:line="0" w:lineRule="atLeast"/>
        <w:ind w:left="66"/>
        <w:rPr>
          <w:rFonts w:ascii="Sylfaen" w:eastAsia="Arial" w:hAnsi="Sylfaen" w:cs="Arial"/>
          <w:b/>
          <w:sz w:val="14"/>
          <w:lang w:val="id-ID" w:eastAsia="id-ID"/>
        </w:rPr>
      </w:pPr>
    </w:p>
    <w:p w14:paraId="744BA865" w14:textId="77777777" w:rsidR="005B59F6" w:rsidRPr="005B59F6" w:rsidRDefault="005B59F6" w:rsidP="005B59F6">
      <w:pPr>
        <w:spacing w:after="0" w:line="0" w:lineRule="atLeast"/>
        <w:ind w:left="420"/>
        <w:rPr>
          <w:rFonts w:ascii="Sylfaen" w:eastAsia="Arial" w:hAnsi="Sylfaen" w:cs="Arial"/>
          <w:sz w:val="24"/>
          <w:lang w:val="id-ID" w:eastAsia="id-ID"/>
        </w:rPr>
      </w:pPr>
      <w:r w:rsidRPr="005B59F6">
        <w:rPr>
          <w:rFonts w:ascii="Sylfaen" w:eastAsia="Arial" w:hAnsi="Sylfaen" w:cs="Arial"/>
          <w:sz w:val="24"/>
          <w:lang w:val="id-ID" w:eastAsia="id-ID"/>
        </w:rPr>
        <w:t xml:space="preserve">Click the </w:t>
      </w:r>
      <w:hyperlink r:id="rId14" w:history="1">
        <w:r w:rsidRPr="005B59F6">
          <w:rPr>
            <w:rFonts w:ascii="Sylfaen" w:eastAsia="Arial" w:hAnsi="Sylfaen" w:cs="Arial"/>
            <w:color w:val="008A6C"/>
            <w:sz w:val="24"/>
            <w:shd w:val="clear" w:color="auto" w:fill="EEECE1"/>
            <w:lang w:val="id-ID" w:eastAsia="id-ID"/>
          </w:rPr>
          <w:t>[ register ]</w:t>
        </w:r>
        <w:r w:rsidRPr="005B59F6">
          <w:rPr>
            <w:rFonts w:ascii="Sylfaen" w:eastAsia="Arial" w:hAnsi="Sylfaen" w:cs="Arial"/>
            <w:sz w:val="24"/>
            <w:lang w:val="id-ID" w:eastAsia="id-ID"/>
          </w:rPr>
          <w:t xml:space="preserve"> </w:t>
        </w:r>
      </w:hyperlink>
      <w:r w:rsidRPr="005B59F6">
        <w:rPr>
          <w:rFonts w:ascii="Sylfaen" w:eastAsia="Arial" w:hAnsi="Sylfaen" w:cs="Arial"/>
          <w:sz w:val="24"/>
          <w:lang w:val="id-ID" w:eastAsia="id-ID"/>
        </w:rPr>
        <w:t xml:space="preserve">button on the </w:t>
      </w:r>
      <w:r w:rsidR="003E3F07">
        <w:rPr>
          <w:rFonts w:ascii="Sylfaen" w:eastAsia="Arial" w:hAnsi="Sylfaen" w:cs="Arial"/>
          <w:sz w:val="24"/>
          <w:lang w:val="en-GB" w:eastAsia="id-ID"/>
        </w:rPr>
        <w:t>BioMIC</w:t>
      </w:r>
      <w:bookmarkStart w:id="2" w:name="_GoBack"/>
      <w:bookmarkEnd w:id="2"/>
      <w:r w:rsidRPr="005B59F6">
        <w:rPr>
          <w:rFonts w:ascii="Sylfaen" w:eastAsia="Arial" w:hAnsi="Sylfaen" w:cs="Arial"/>
          <w:sz w:val="24"/>
          <w:lang w:val="id-ID" w:eastAsia="id-ID"/>
        </w:rPr>
        <w:t xml:space="preserve"> website.</w:t>
      </w:r>
    </w:p>
    <w:p w14:paraId="158814A5" w14:textId="77777777" w:rsidR="005B59F6" w:rsidRPr="005B59F6" w:rsidRDefault="005B59F6" w:rsidP="005B59F6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208CAB6D" w14:textId="77777777" w:rsidR="005B59F6" w:rsidRPr="005B59F6" w:rsidRDefault="005B59F6" w:rsidP="005B59F6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  <w:r w:rsidRPr="005B59F6">
        <w:rPr>
          <w:rFonts w:ascii="Sylfaen" w:eastAsia="Calibri" w:hAnsi="Sylfaen" w:cs="Arial"/>
          <w:noProof/>
          <w:sz w:val="24"/>
          <w:lang w:eastAsia="en-ID"/>
        </w:rPr>
        <w:drawing>
          <wp:anchor distT="0" distB="0" distL="114300" distR="114300" simplePos="0" relativeHeight="251661312" behindDoc="0" locked="0" layoutInCell="1" allowOverlap="1" wp14:anchorId="17482408" wp14:editId="459B0E8A">
            <wp:simplePos x="0" y="0"/>
            <wp:positionH relativeFrom="column">
              <wp:posOffset>198120</wp:posOffset>
            </wp:positionH>
            <wp:positionV relativeFrom="paragraph">
              <wp:posOffset>34290</wp:posOffset>
            </wp:positionV>
            <wp:extent cx="5410200" cy="5048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931E3" w14:textId="77777777" w:rsidR="005B59F6" w:rsidRPr="005B59F6" w:rsidRDefault="005B59F6" w:rsidP="005B59F6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431BC1A2" w14:textId="77777777" w:rsidR="005B59F6" w:rsidRPr="005B59F6" w:rsidRDefault="005B59F6" w:rsidP="005B59F6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1AE03A79" w14:textId="77777777" w:rsidR="005B59F6" w:rsidRPr="005B59F6" w:rsidRDefault="005B59F6" w:rsidP="005B59F6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272FE689" w14:textId="77777777" w:rsidR="005B59F6" w:rsidRPr="005B59F6" w:rsidRDefault="005B59F6" w:rsidP="005B59F6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73ABE08C" w14:textId="77777777" w:rsidR="005B59F6" w:rsidRPr="00376D51" w:rsidRDefault="005B59F6" w:rsidP="005B59F6">
      <w:pPr>
        <w:spacing w:after="0" w:line="299" w:lineRule="auto"/>
        <w:ind w:left="420" w:right="6"/>
        <w:rPr>
          <w:rFonts w:ascii="Sylfaen" w:eastAsia="Arial" w:hAnsi="Sylfaen" w:cs="Arial"/>
          <w:sz w:val="24"/>
          <w:lang w:val="id-ID" w:eastAsia="id-ID"/>
        </w:rPr>
      </w:pPr>
      <w:r w:rsidRPr="005B59F6">
        <w:rPr>
          <w:rFonts w:ascii="Sylfaen" w:eastAsia="Arial" w:hAnsi="Sylfaen" w:cs="Arial"/>
          <w:sz w:val="24"/>
          <w:lang w:val="id-ID" w:eastAsia="id-ID"/>
        </w:rPr>
        <w:t xml:space="preserve">Then, click the </w:t>
      </w:r>
      <w:r w:rsidR="00847A9A">
        <w:fldChar w:fldCharType="begin"/>
      </w:r>
      <w:r w:rsidR="00847A9A">
        <w:instrText xml:space="preserve"> HYPERLINK "https://edas.info/N26009" </w:instrText>
      </w:r>
      <w:r w:rsidR="00847A9A">
        <w:fldChar w:fldCharType="separate"/>
      </w:r>
      <w:r w:rsidRPr="005B59F6">
        <w:rPr>
          <w:rFonts w:ascii="Sylfaen" w:eastAsia="Arial" w:hAnsi="Sylfaen" w:cs="Arial"/>
          <w:color w:val="008A6C"/>
          <w:sz w:val="24"/>
          <w:shd w:val="clear" w:color="auto" w:fill="EEECE1"/>
          <w:lang w:val="id-ID" w:eastAsia="id-ID"/>
        </w:rPr>
        <w:t>[ submit paper ]</w:t>
      </w:r>
      <w:r w:rsidRPr="005B59F6">
        <w:rPr>
          <w:rFonts w:ascii="Sylfaen" w:eastAsia="Arial" w:hAnsi="Sylfaen" w:cs="Arial"/>
          <w:sz w:val="24"/>
          <w:lang w:val="id-ID" w:eastAsia="id-ID"/>
        </w:rPr>
        <w:t xml:space="preserve"> </w:t>
      </w:r>
      <w:r w:rsidR="00847A9A">
        <w:rPr>
          <w:rFonts w:ascii="Sylfaen" w:eastAsia="Arial" w:hAnsi="Sylfaen" w:cs="Arial"/>
          <w:sz w:val="24"/>
          <w:lang w:val="id-ID" w:eastAsia="id-ID"/>
        </w:rPr>
        <w:fldChar w:fldCharType="end"/>
      </w:r>
      <w:r w:rsidRPr="005B59F6">
        <w:rPr>
          <w:rFonts w:ascii="Sylfaen" w:eastAsia="Arial" w:hAnsi="Sylfaen" w:cs="Arial"/>
          <w:sz w:val="24"/>
          <w:lang w:val="id-ID" w:eastAsia="id-ID"/>
        </w:rPr>
        <w:t>button under the EDAS card, which will redirect you to the BioMIC UGM 2019 EDAS website.</w:t>
      </w:r>
    </w:p>
    <w:p w14:paraId="23D23F57" w14:textId="77777777" w:rsidR="005B59F6" w:rsidRPr="005B59F6" w:rsidRDefault="005B59F6" w:rsidP="005B59F6">
      <w:pPr>
        <w:spacing w:after="0" w:line="299" w:lineRule="auto"/>
        <w:ind w:left="420" w:right="6"/>
        <w:rPr>
          <w:rFonts w:ascii="Sylfaen" w:eastAsia="Arial" w:hAnsi="Sylfaen" w:cs="Arial"/>
          <w:sz w:val="10"/>
          <w:lang w:val="id-ID" w:eastAsia="id-ID"/>
        </w:rPr>
      </w:pPr>
    </w:p>
    <w:p w14:paraId="53D4B669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  <w:sectPr w:rsidR="005B59F6" w:rsidRPr="00376D51" w:rsidSect="00005B00">
          <w:headerReference w:type="default" r:id="rId16"/>
          <w:footerReference w:type="default" r:id="rId17"/>
          <w:pgSz w:w="11906" w:h="16838" w:code="9"/>
          <w:pgMar w:top="1701" w:right="1701" w:bottom="1701" w:left="1701" w:header="850" w:footer="567" w:gutter="0"/>
          <w:cols w:space="708"/>
          <w:docGrid w:linePitch="360"/>
        </w:sectPr>
      </w:pPr>
      <w:r w:rsidRPr="005B59F6">
        <w:rPr>
          <w:rFonts w:ascii="Sylfaen" w:eastAsia="Arial" w:hAnsi="Sylfaen" w:cs="Arial"/>
          <w:noProof/>
          <w:lang w:eastAsia="en-ID"/>
        </w:rPr>
        <w:drawing>
          <wp:inline distT="0" distB="0" distL="0" distR="0" wp14:anchorId="6889907C" wp14:editId="0078C269">
            <wp:extent cx="5727700" cy="335604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as-submit-pap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47" cy="33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B0C4" w14:textId="77777777" w:rsidR="005B59F6" w:rsidRPr="00005089" w:rsidRDefault="005B59F6" w:rsidP="00005089">
      <w:pPr>
        <w:pStyle w:val="ListParagraph"/>
        <w:numPr>
          <w:ilvl w:val="0"/>
          <w:numId w:val="1"/>
        </w:numPr>
        <w:spacing w:after="0" w:line="299" w:lineRule="auto"/>
        <w:ind w:left="426" w:right="6" w:hanging="426"/>
        <w:rPr>
          <w:rFonts w:ascii="Sylfaen" w:eastAsia="Arial" w:hAnsi="Sylfaen" w:cs="Arial"/>
          <w:sz w:val="24"/>
          <w:lang w:val="id-ID" w:eastAsia="id-ID"/>
        </w:rPr>
      </w:pPr>
      <w:r w:rsidRPr="00005089">
        <w:rPr>
          <w:rFonts w:ascii="Sylfaen" w:eastAsia="Arial" w:hAnsi="Sylfaen" w:cs="Arial"/>
          <w:b/>
          <w:sz w:val="24"/>
          <w:lang w:val="id-ID" w:eastAsia="id-ID"/>
        </w:rPr>
        <w:lastRenderedPageBreak/>
        <w:t>Create a new account</w:t>
      </w:r>
    </w:p>
    <w:p w14:paraId="589801C7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  <w:r w:rsidRPr="00376D51">
        <w:rPr>
          <w:rFonts w:ascii="Sylfaen" w:eastAsia="Arial" w:hAnsi="Sylfaen" w:cs="Arial"/>
          <w:sz w:val="24"/>
          <w:lang w:val="id-ID" w:eastAsia="id-ID"/>
        </w:rPr>
        <w:t xml:space="preserve">Below the login form, click </w:t>
      </w:r>
      <w:r w:rsidRPr="00376D51">
        <w:rPr>
          <w:rFonts w:ascii="Sylfaen" w:eastAsia="Arial" w:hAnsi="Sylfaen" w:cs="Arial"/>
          <w:color w:val="008A6C"/>
          <w:sz w:val="24"/>
          <w:shd w:val="clear" w:color="auto" w:fill="EEECE1"/>
          <w:lang w:val="id-ID" w:eastAsia="id-ID"/>
        </w:rPr>
        <w:t>[ create a new account ]</w:t>
      </w:r>
    </w:p>
    <w:p w14:paraId="5A89206F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10"/>
          <w:lang w:val="id-ID" w:eastAsia="id-ID"/>
        </w:rPr>
      </w:pPr>
    </w:p>
    <w:p w14:paraId="59AE26CD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  <w:r w:rsidRPr="00376D51">
        <w:rPr>
          <w:rFonts w:ascii="Sylfaen" w:eastAsia="Arial" w:hAnsi="Sylfaen" w:cs="Arial"/>
          <w:noProof/>
          <w:sz w:val="24"/>
          <w:lang w:eastAsia="en-ID"/>
        </w:rPr>
        <w:drawing>
          <wp:inline distT="0" distB="0" distL="0" distR="0" wp14:anchorId="33C6F60F" wp14:editId="72DA74F7">
            <wp:extent cx="5612860" cy="350869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as-create-new-accou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627" cy="35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7692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</w:p>
    <w:p w14:paraId="4AB86853" w14:textId="77777777" w:rsidR="005B59F6" w:rsidRPr="00376D51" w:rsidRDefault="005B59F6" w:rsidP="00005089">
      <w:pPr>
        <w:numPr>
          <w:ilvl w:val="0"/>
          <w:numId w:val="2"/>
        </w:numPr>
        <w:spacing w:after="0" w:line="299" w:lineRule="auto"/>
        <w:ind w:left="426" w:right="6" w:hanging="426"/>
        <w:rPr>
          <w:rFonts w:ascii="Sylfaen" w:eastAsia="Arial" w:hAnsi="Sylfaen" w:cs="Arial"/>
          <w:b/>
          <w:sz w:val="24"/>
          <w:lang w:val="id-ID" w:eastAsia="id-ID"/>
        </w:rPr>
      </w:pPr>
      <w:r w:rsidRPr="00376D51">
        <w:rPr>
          <w:rFonts w:ascii="Sylfaen" w:eastAsia="Arial" w:hAnsi="Sylfaen" w:cs="Arial"/>
          <w:b/>
          <w:sz w:val="24"/>
          <w:lang w:val="id-ID" w:eastAsia="id-ID"/>
        </w:rPr>
        <w:t>Entry your details</w:t>
      </w:r>
    </w:p>
    <w:p w14:paraId="1F871537" w14:textId="77777777" w:rsidR="005B59F6" w:rsidRPr="00376D51" w:rsidRDefault="00A178AD" w:rsidP="005B59F6">
      <w:pPr>
        <w:spacing w:after="0" w:line="299" w:lineRule="auto"/>
        <w:ind w:right="6"/>
        <w:rPr>
          <w:rFonts w:ascii="Sylfaen" w:eastAsia="Arial" w:hAnsi="Sylfaen" w:cs="Arial"/>
          <w:b/>
          <w:sz w:val="24"/>
          <w:lang w:val="id-ID" w:eastAsia="id-ID"/>
        </w:rPr>
      </w:pPr>
      <w:r w:rsidRPr="00376D51">
        <w:rPr>
          <w:rFonts w:ascii="Sylfaen" w:eastAsia="Arial" w:hAnsi="Sylfaen" w:cs="Arial"/>
          <w:noProof/>
          <w:sz w:val="24"/>
          <w:lang w:eastAsia="en-ID"/>
        </w:rPr>
        <mc:AlternateContent>
          <mc:Choice Requires="wps">
            <w:drawing>
              <wp:anchor distT="0" distB="0" distL="114300" distR="114300" simplePos="0" relativeHeight="251666943" behindDoc="0" locked="0" layoutInCell="1" allowOverlap="1" wp14:anchorId="41C61311" wp14:editId="66D641A0">
                <wp:simplePos x="0" y="0"/>
                <wp:positionH relativeFrom="column">
                  <wp:posOffset>122501</wp:posOffset>
                </wp:positionH>
                <wp:positionV relativeFrom="paragraph">
                  <wp:posOffset>131721</wp:posOffset>
                </wp:positionV>
                <wp:extent cx="5303796" cy="778213"/>
                <wp:effectExtent l="0" t="0" r="0" b="31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796" cy="778213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E57C9" w14:textId="77777777" w:rsidR="005B59F6" w:rsidRPr="00943790" w:rsidRDefault="00376D51" w:rsidP="005B59F6">
                            <w:pPr>
                              <w:rPr>
                                <w:rFonts w:ascii="Sylfaen" w:hAnsi="Sylfaen"/>
                                <w:color w:val="C45911" w:themeColor="accent2" w:themeShade="BF"/>
                                <w:sz w:val="24"/>
                              </w:rPr>
                            </w:pPr>
                            <w:r w:rsidRPr="00943790">
                              <w:rPr>
                                <w:noProof/>
                                <w:color w:val="C45911" w:themeColor="accent2" w:themeShade="BF"/>
                                <w:lang w:eastAsia="en-ID"/>
                              </w:rPr>
                              <w:drawing>
                                <wp:inline distT="0" distB="0" distL="0" distR="0" wp14:anchorId="3C48B906" wp14:editId="4CEEE522">
                                  <wp:extent cx="321310" cy="321310"/>
                                  <wp:effectExtent l="0" t="0" r="2540" b="254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310" cy="321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43790">
                              <w:rPr>
                                <w:rFonts w:ascii="Sylfaen" w:eastAsia="Arial" w:hAnsi="Sylfaen"/>
                                <w:color w:val="C45911" w:themeColor="accent2" w:themeShade="BF"/>
                                <w:sz w:val="24"/>
                              </w:rPr>
                              <w:tab/>
                            </w:r>
                            <w:r w:rsidR="00943790">
                              <w:rPr>
                                <w:rFonts w:ascii="Sylfaen" w:eastAsia="Arial" w:hAnsi="Sylfaen"/>
                                <w:color w:val="C45911" w:themeColor="accent2" w:themeShade="BF"/>
                                <w:sz w:val="24"/>
                                <w:lang w:val="id-ID"/>
                              </w:rPr>
                              <w:t xml:space="preserve">    </w:t>
                            </w:r>
                            <w:r w:rsidR="005B59F6" w:rsidRPr="00943790">
                              <w:rPr>
                                <w:rFonts w:ascii="Sylfaen" w:eastAsia="Arial" w:hAnsi="Sylfaen"/>
                                <w:color w:val="C45911" w:themeColor="accent2" w:themeShade="BF"/>
                                <w:sz w:val="24"/>
                              </w:rPr>
                              <w:t>Type your information in the required fields (marked with a red asterisk), you can complete other information after the registration.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613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.65pt;margin-top:10.35pt;width:417.6pt;height:61.3pt;z-index:251666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" fillcolor="#ffc" stroked="f">
                <v:textbox>
                  <w:txbxContent>
                    <w:p w14:paraId="6ABE57C9" w14:textId="77777777" w:rsidR="005B59F6" w:rsidRPr="00943790" w:rsidRDefault="00376D51" w:rsidP="005B59F6">
                      <w:pPr>
                        <w:rPr>
                          <w:rFonts w:ascii="Sylfaen" w:hAnsi="Sylfaen"/>
                          <w:color w:val="C45911" w:themeColor="accent2" w:themeShade="BF"/>
                          <w:sz w:val="24"/>
                        </w:rPr>
                      </w:pPr>
                      <w:r w:rsidRPr="00943790">
                        <w:rPr>
                          <w:noProof/>
                          <w:color w:val="C45911" w:themeColor="accent2" w:themeShade="BF"/>
                          <w:lang w:eastAsia="en-ID"/>
                        </w:rPr>
                        <w:drawing>
                          <wp:inline distT="0" distB="0" distL="0" distR="0" wp14:anchorId="3C48B906" wp14:editId="4CEEE522">
                            <wp:extent cx="321310" cy="321310"/>
                            <wp:effectExtent l="0" t="0" r="2540" b="254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duotone>
                                        <a:prstClr val="black"/>
                                        <a:srgbClr val="FF0000">
                                          <a:tint val="45000"/>
                                          <a:satMod val="400000"/>
                                        </a:srgb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310" cy="321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43790">
                        <w:rPr>
                          <w:rFonts w:ascii="Sylfaen" w:eastAsia="Arial" w:hAnsi="Sylfaen"/>
                          <w:color w:val="C45911" w:themeColor="accent2" w:themeShade="BF"/>
                          <w:sz w:val="24"/>
                        </w:rPr>
                        <w:tab/>
                      </w:r>
                      <w:r w:rsidR="00943790">
                        <w:rPr>
                          <w:rFonts w:ascii="Sylfaen" w:eastAsia="Arial" w:hAnsi="Sylfaen"/>
                          <w:color w:val="C45911" w:themeColor="accent2" w:themeShade="BF"/>
                          <w:sz w:val="24"/>
                          <w:lang w:val="id-ID"/>
                        </w:rPr>
                        <w:t xml:space="preserve">    </w:t>
                      </w:r>
                      <w:r w:rsidR="005B59F6" w:rsidRPr="00943790">
                        <w:rPr>
                          <w:rFonts w:ascii="Sylfaen" w:eastAsia="Arial" w:hAnsi="Sylfaen"/>
                          <w:color w:val="C45911" w:themeColor="accent2" w:themeShade="BF"/>
                          <w:sz w:val="24"/>
                        </w:rPr>
                        <w:t>Type your information in the required fields (marked with a red asterisk), you can complete other information after the registration.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1C45A963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</w:p>
    <w:p w14:paraId="377FFC9A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</w:p>
    <w:p w14:paraId="440A7E48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</w:p>
    <w:p w14:paraId="619B5DEE" w14:textId="77777777" w:rsidR="00376D51" w:rsidRPr="00376D51" w:rsidRDefault="00376D51" w:rsidP="005B59F6">
      <w:pPr>
        <w:spacing w:after="0" w:line="299" w:lineRule="auto"/>
        <w:ind w:right="6"/>
        <w:rPr>
          <w:rFonts w:ascii="Sylfaen" w:eastAsia="Arial" w:hAnsi="Sylfaen" w:cs="Arial"/>
          <w:sz w:val="12"/>
          <w:lang w:val="id-ID" w:eastAsia="id-ID"/>
        </w:rPr>
      </w:pPr>
    </w:p>
    <w:p w14:paraId="206F6222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  <w:r w:rsidRPr="00376D51">
        <w:rPr>
          <w:rFonts w:ascii="Sylfaen" w:eastAsia="Arial" w:hAnsi="Sylfaen" w:cs="Arial"/>
          <w:sz w:val="24"/>
          <w:lang w:val="id-ID" w:eastAsia="id-ID"/>
        </w:rPr>
        <w:t xml:space="preserve">At the end of the form, tick the box “I consent to the EDAS privacy and policies”, and click </w:t>
      </w:r>
      <w:r w:rsidR="00F064B2" w:rsidRPr="00376D51">
        <w:rPr>
          <w:rFonts w:ascii="Sylfaen" w:eastAsia="Arial" w:hAnsi="Sylfaen" w:cs="Arial"/>
          <w:color w:val="008A6C"/>
          <w:sz w:val="24"/>
          <w:shd w:val="clear" w:color="auto" w:fill="EEECE1"/>
          <w:lang w:val="id-ID" w:eastAsia="id-ID"/>
        </w:rPr>
        <w:t>[</w:t>
      </w:r>
      <w:r w:rsidR="00F064B2">
        <w:rPr>
          <w:rFonts w:ascii="Sylfaen" w:eastAsia="Arial" w:hAnsi="Sylfaen" w:cs="Arial"/>
          <w:color w:val="008A6C"/>
          <w:sz w:val="24"/>
          <w:shd w:val="clear" w:color="auto" w:fill="EEECE1"/>
          <w:lang w:val="id-ID" w:eastAsia="id-ID"/>
        </w:rPr>
        <w:t xml:space="preserve"> </w:t>
      </w:r>
      <w:r w:rsidR="0009002D">
        <w:rPr>
          <w:rFonts w:ascii="Sylfaen" w:eastAsia="Arial" w:hAnsi="Sylfaen" w:cs="Arial"/>
          <w:color w:val="008A6C"/>
          <w:sz w:val="24"/>
          <w:shd w:val="clear" w:color="auto" w:fill="EEECE1"/>
          <w:lang w:val="id-ID" w:eastAsia="id-ID"/>
        </w:rPr>
        <w:t>a</w:t>
      </w:r>
      <w:r w:rsidR="00F064B2">
        <w:rPr>
          <w:rFonts w:ascii="Sylfaen" w:eastAsia="Arial" w:hAnsi="Sylfaen" w:cs="Arial"/>
          <w:color w:val="008A6C"/>
          <w:sz w:val="24"/>
          <w:shd w:val="clear" w:color="auto" w:fill="EEECE1"/>
          <w:lang w:val="id-ID" w:eastAsia="id-ID"/>
        </w:rPr>
        <w:t xml:space="preserve">dd this person </w:t>
      </w:r>
      <w:r w:rsidR="00F064B2" w:rsidRPr="00376D51">
        <w:rPr>
          <w:rFonts w:ascii="Sylfaen" w:eastAsia="Arial" w:hAnsi="Sylfaen" w:cs="Arial"/>
          <w:color w:val="008A6C"/>
          <w:sz w:val="24"/>
          <w:shd w:val="clear" w:color="auto" w:fill="EEECE1"/>
          <w:lang w:val="id-ID" w:eastAsia="id-ID"/>
        </w:rPr>
        <w:t>]</w:t>
      </w:r>
      <w:r w:rsidRPr="00376D51">
        <w:rPr>
          <w:rFonts w:ascii="Sylfaen" w:eastAsia="Arial" w:hAnsi="Sylfaen" w:cs="Arial"/>
          <w:sz w:val="24"/>
          <w:lang w:val="id-ID" w:eastAsia="id-ID"/>
        </w:rPr>
        <w:t xml:space="preserve"> to create your account.</w:t>
      </w:r>
    </w:p>
    <w:p w14:paraId="6C1470B1" w14:textId="77777777" w:rsidR="00A178AD" w:rsidRPr="00376D51" w:rsidRDefault="00A178AD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</w:pPr>
      <w:r w:rsidRPr="00376D51">
        <w:rPr>
          <w:rFonts w:ascii="Sylfaen" w:eastAsia="Arial" w:hAnsi="Sylfaen" w:cs="Arial"/>
          <w:noProof/>
          <w:lang w:eastAsia="en-ID"/>
        </w:rPr>
        <w:drawing>
          <wp:anchor distT="0" distB="0" distL="114300" distR="114300" simplePos="0" relativeHeight="251665408" behindDoc="0" locked="0" layoutInCell="1" allowOverlap="1" wp14:anchorId="44A077C8" wp14:editId="5B2019A2">
            <wp:simplePos x="0" y="0"/>
            <wp:positionH relativeFrom="column">
              <wp:posOffset>58204</wp:posOffset>
            </wp:positionH>
            <wp:positionV relativeFrom="paragraph">
              <wp:posOffset>228600</wp:posOffset>
            </wp:positionV>
            <wp:extent cx="5373370" cy="1973580"/>
            <wp:effectExtent l="0" t="0" r="0" b="7620"/>
            <wp:wrapNone/>
            <wp:docPr id="8" name="Picture 8" descr="E:\Kerja\BPP UGM\Guidebook\edas-create-new-accoun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erja\BPP UGM\Guidebook\edas-create-new-account-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414EF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</w:pPr>
    </w:p>
    <w:p w14:paraId="5413FE8C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</w:pPr>
    </w:p>
    <w:p w14:paraId="1E192604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</w:pPr>
    </w:p>
    <w:p w14:paraId="45D4232C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</w:pPr>
    </w:p>
    <w:p w14:paraId="76561FE7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</w:pPr>
    </w:p>
    <w:p w14:paraId="6112E7B6" w14:textId="77777777" w:rsidR="005B59F6" w:rsidRPr="00376D51" w:rsidRDefault="00376D51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</w:pPr>
      <w:r w:rsidRPr="00376D51">
        <w:rPr>
          <w:rFonts w:ascii="Sylfaen" w:eastAsia="Arial" w:hAnsi="Sylfaen" w:cs="Arial"/>
          <w:lang w:val="id-ID" w:eastAsia="id-ID"/>
        </w:rPr>
        <w:t xml:space="preserve"> </w:t>
      </w:r>
    </w:p>
    <w:p w14:paraId="2D5028A1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</w:pPr>
    </w:p>
    <w:p w14:paraId="77337776" w14:textId="77777777" w:rsidR="005B59F6" w:rsidRPr="00376D51" w:rsidRDefault="005B59F6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</w:pPr>
    </w:p>
    <w:p w14:paraId="0C7AD4F1" w14:textId="77777777" w:rsidR="00A178AD" w:rsidRPr="00376D51" w:rsidRDefault="00A178AD" w:rsidP="005B59F6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  <w:sectPr w:rsidR="00A178AD" w:rsidRPr="00376D51" w:rsidSect="005B59F6">
          <w:headerReference w:type="default" r:id="rId22"/>
          <w:footerReference w:type="default" r:id="rId23"/>
          <w:pgSz w:w="11906" w:h="16838" w:code="9"/>
          <w:pgMar w:top="1701" w:right="1701" w:bottom="1701" w:left="1701" w:header="21" w:footer="454" w:gutter="0"/>
          <w:cols w:space="708"/>
          <w:docGrid w:linePitch="360"/>
        </w:sectPr>
      </w:pPr>
    </w:p>
    <w:p w14:paraId="5F47EAC1" w14:textId="77777777" w:rsidR="0022276B" w:rsidRDefault="005B59F6" w:rsidP="00A178AD">
      <w:pPr>
        <w:spacing w:after="0" w:line="299" w:lineRule="auto"/>
        <w:ind w:right="6"/>
        <w:rPr>
          <w:rFonts w:ascii="Sylfaen" w:eastAsia="Arial" w:hAnsi="Sylfaen" w:cs="Arial"/>
          <w:b/>
          <w:sz w:val="24"/>
          <w:lang w:val="id-ID" w:eastAsia="id-ID"/>
        </w:rPr>
      </w:pPr>
      <w:r w:rsidRPr="00376D51">
        <w:rPr>
          <w:rFonts w:ascii="Sylfaen" w:eastAsia="Arial" w:hAnsi="Sylfaen" w:cs="Arial"/>
          <w:sz w:val="24"/>
          <w:lang w:val="id-ID" w:eastAsia="id-ID"/>
        </w:rPr>
        <w:lastRenderedPageBreak/>
        <w:t>Your account has been created. Your username and ID number will be sent to your email</w:t>
      </w:r>
      <w:r w:rsidRPr="00376D51">
        <w:rPr>
          <w:rFonts w:ascii="Sylfaen" w:eastAsia="Arial" w:hAnsi="Sylfaen" w:cs="Arial"/>
          <w:b/>
          <w:sz w:val="24"/>
          <w:lang w:val="id-ID" w:eastAsia="id-ID"/>
        </w:rPr>
        <w:t>.</w:t>
      </w:r>
    </w:p>
    <w:p w14:paraId="6505D9B5" w14:textId="77777777" w:rsidR="00A178AD" w:rsidRDefault="0022276B" w:rsidP="0022276B">
      <w:pPr>
        <w:spacing w:after="0" w:line="299" w:lineRule="auto"/>
        <w:ind w:right="6"/>
        <w:jc w:val="center"/>
        <w:rPr>
          <w:rFonts w:ascii="Sylfaen" w:eastAsia="Arial" w:hAnsi="Sylfaen" w:cs="Arial"/>
          <w:b/>
          <w:sz w:val="24"/>
          <w:lang w:val="id-ID" w:eastAsia="id-ID"/>
        </w:rPr>
      </w:pPr>
      <w:r w:rsidRPr="00376D51">
        <w:rPr>
          <w:rFonts w:ascii="Sylfaen" w:eastAsia="Arial" w:hAnsi="Sylfaen" w:cs="Arial"/>
          <w:noProof/>
          <w:sz w:val="24"/>
          <w:lang w:eastAsia="en-ID"/>
        </w:rPr>
        <w:drawing>
          <wp:inline distT="0" distB="0" distL="0" distR="0" wp14:anchorId="79843DDB" wp14:editId="6145EAE0">
            <wp:extent cx="4863465" cy="2490470"/>
            <wp:effectExtent l="0" t="0" r="0" b="5080"/>
            <wp:docPr id="9" name="Picture 9" descr="E:\Kerja\BPP UGM\Guidebook\edas-create-new-accoun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erja\BPP UGM\Guidebook\edas-create-new-account-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EEAA" w14:textId="77777777" w:rsidR="0022276B" w:rsidRPr="0022276B" w:rsidRDefault="0022276B" w:rsidP="0022276B">
      <w:pPr>
        <w:spacing w:after="0" w:line="299" w:lineRule="auto"/>
        <w:ind w:right="6"/>
        <w:jc w:val="center"/>
        <w:rPr>
          <w:rFonts w:ascii="Sylfaen" w:eastAsia="Arial" w:hAnsi="Sylfaen" w:cs="Arial"/>
          <w:b/>
          <w:sz w:val="10"/>
          <w:lang w:val="id-ID" w:eastAsia="id-ID"/>
        </w:rPr>
      </w:pPr>
    </w:p>
    <w:p w14:paraId="7639B789" w14:textId="77777777" w:rsidR="005B59F6" w:rsidRPr="00376D51" w:rsidRDefault="005B59F6" w:rsidP="00005089">
      <w:pPr>
        <w:numPr>
          <w:ilvl w:val="0"/>
          <w:numId w:val="2"/>
        </w:numPr>
        <w:spacing w:after="0" w:line="299" w:lineRule="auto"/>
        <w:ind w:left="426" w:right="6" w:hanging="426"/>
        <w:rPr>
          <w:rFonts w:ascii="Sylfaen" w:eastAsia="Arial" w:hAnsi="Sylfaen" w:cs="Arial"/>
          <w:b/>
          <w:sz w:val="24"/>
          <w:lang w:val="id-ID" w:eastAsia="id-ID"/>
        </w:rPr>
      </w:pPr>
      <w:r w:rsidRPr="00376D51">
        <w:rPr>
          <w:rFonts w:ascii="Sylfaen" w:eastAsia="Arial" w:hAnsi="Sylfaen" w:cs="Arial"/>
          <w:b/>
          <w:sz w:val="24"/>
          <w:lang w:val="id-ID" w:eastAsia="id-ID"/>
        </w:rPr>
        <w:t xml:space="preserve">Set up your password </w:t>
      </w:r>
    </w:p>
    <w:p w14:paraId="1F43036C" w14:textId="77777777" w:rsidR="00053636" w:rsidRPr="00053636" w:rsidRDefault="00376D51" w:rsidP="00943790">
      <w:pPr>
        <w:spacing w:line="276" w:lineRule="auto"/>
        <w:ind w:right="6"/>
        <w:rPr>
          <w:rFonts w:ascii="Sylfaen" w:eastAsia="Arial" w:hAnsi="Sylfaen" w:cs="Arial"/>
          <w:sz w:val="24"/>
          <w:lang w:val="id-ID" w:eastAsia="id-ID"/>
        </w:rPr>
      </w:pPr>
      <w:r w:rsidRPr="00376D51">
        <w:rPr>
          <w:rFonts w:ascii="Sylfaen" w:eastAsia="Arial" w:hAnsi="Sylfaen" w:cs="Arial"/>
          <w:noProof/>
          <w:sz w:val="24"/>
          <w:lang w:eastAsia="en-ID"/>
        </w:rPr>
        <w:drawing>
          <wp:anchor distT="0" distB="0" distL="114300" distR="114300" simplePos="0" relativeHeight="251672576" behindDoc="0" locked="0" layoutInCell="1" allowOverlap="1" wp14:anchorId="52507801" wp14:editId="74189607">
            <wp:simplePos x="0" y="0"/>
            <wp:positionH relativeFrom="column">
              <wp:posOffset>380365</wp:posOffset>
            </wp:positionH>
            <wp:positionV relativeFrom="paragraph">
              <wp:posOffset>520065</wp:posOffset>
            </wp:positionV>
            <wp:extent cx="4622800" cy="3958590"/>
            <wp:effectExtent l="0" t="0" r="635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as-create-new-account-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9F6" w:rsidRPr="00376D51">
        <w:rPr>
          <w:rFonts w:ascii="Sylfaen" w:eastAsia="Arial" w:hAnsi="Sylfaen" w:cs="Arial"/>
          <w:sz w:val="24"/>
          <w:lang w:val="id-ID" w:eastAsia="id-ID"/>
        </w:rPr>
        <w:t>Set up your initial password by clicking the link on your email. You could find the email in your inbox or spam mail.</w:t>
      </w:r>
    </w:p>
    <w:p w14:paraId="68E71B6D" w14:textId="77777777" w:rsidR="008276F5" w:rsidRDefault="00376D51" w:rsidP="008276F5">
      <w:pPr>
        <w:spacing w:before="240" w:after="0" w:line="276" w:lineRule="auto"/>
        <w:ind w:right="6"/>
        <w:rPr>
          <w:rFonts w:ascii="Sylfaen" w:eastAsia="Arial" w:hAnsi="Sylfaen" w:cs="Arial"/>
          <w:sz w:val="24"/>
          <w:lang w:val="id-ID" w:eastAsia="id-ID"/>
        </w:rPr>
      </w:pPr>
      <w:r w:rsidRPr="008276F5">
        <w:rPr>
          <w:rFonts w:ascii="Sylfaen" w:eastAsia="Arial" w:hAnsi="Sylfaen" w:cs="Arial"/>
          <w:sz w:val="24"/>
          <w:lang w:val="id-ID" w:eastAsia="id-ID"/>
        </w:rPr>
        <w:t xml:space="preserve">Your initial password has been created. </w:t>
      </w:r>
    </w:p>
    <w:p w14:paraId="05141299" w14:textId="77777777" w:rsidR="0022276B" w:rsidRPr="008276F5" w:rsidRDefault="00376D51" w:rsidP="008276F5">
      <w:pPr>
        <w:spacing w:after="0" w:line="360" w:lineRule="auto"/>
        <w:ind w:right="6"/>
        <w:rPr>
          <w:rFonts w:ascii="Sylfaen" w:eastAsia="Arial" w:hAnsi="Sylfaen" w:cs="Arial"/>
          <w:sz w:val="24"/>
          <w:lang w:val="id-ID" w:eastAsia="id-ID"/>
        </w:rPr>
        <w:sectPr w:rsidR="0022276B" w:rsidRPr="008276F5" w:rsidSect="00005B00">
          <w:headerReference w:type="default" r:id="rId26"/>
          <w:pgSz w:w="11900" w:h="16838"/>
          <w:pgMar w:top="1701" w:right="1694" w:bottom="1701" w:left="1701" w:header="0" w:footer="567" w:gutter="0"/>
          <w:cols w:space="0" w:equalWidth="0">
            <w:col w:w="8766"/>
          </w:cols>
          <w:docGrid w:linePitch="360"/>
        </w:sectPr>
      </w:pPr>
      <w:r w:rsidRPr="008276F5">
        <w:rPr>
          <w:rFonts w:ascii="Sylfaen" w:eastAsia="Arial" w:hAnsi="Sylfaen" w:cs="Arial"/>
          <w:sz w:val="24"/>
          <w:lang w:val="id-ID" w:eastAsia="id-ID"/>
        </w:rPr>
        <w:t>If you still require further assistance, please feel free to</w:t>
      </w:r>
      <w:r w:rsidR="00F064B2" w:rsidRPr="008276F5">
        <w:rPr>
          <w:rFonts w:ascii="Sylfaen" w:eastAsia="Arial" w:hAnsi="Sylfaen" w:cs="Arial"/>
          <w:sz w:val="24"/>
          <w:lang w:val="id-ID" w:eastAsia="id-ID"/>
        </w:rPr>
        <w:t xml:space="preserve"> </w:t>
      </w:r>
      <w:hyperlink r:id="rId27" w:history="1">
        <w:r w:rsidR="00F064B2" w:rsidRPr="008276F5">
          <w:rPr>
            <w:rStyle w:val="Hyperlink"/>
            <w:rFonts w:ascii="Sylfaen" w:eastAsia="Arial" w:hAnsi="Sylfaen" w:cs="Arial"/>
            <w:color w:val="008080"/>
            <w:sz w:val="24"/>
            <w:lang w:val="id-ID" w:eastAsia="id-ID"/>
          </w:rPr>
          <w:t>contact us</w:t>
        </w:r>
        <w:r w:rsidR="00F064B2" w:rsidRPr="008276F5">
          <w:rPr>
            <w:rStyle w:val="Hyperlink"/>
            <w:rFonts w:ascii="Sylfaen" w:eastAsia="Arial" w:hAnsi="Sylfaen" w:cs="Arial"/>
            <w:sz w:val="24"/>
            <w:lang w:val="id-ID" w:eastAsia="id-ID"/>
          </w:rPr>
          <w:t>.</w:t>
        </w:r>
      </w:hyperlink>
      <w:r w:rsidR="00F064B2" w:rsidRPr="008276F5">
        <w:rPr>
          <w:lang w:val="id-ID"/>
        </w:rPr>
        <w:t xml:space="preserve"> </w:t>
      </w:r>
      <w:r w:rsidR="00F064B2" w:rsidRPr="008276F5">
        <w:rPr>
          <w:lang w:val="id-ID"/>
        </w:rPr>
        <w:tab/>
      </w:r>
    </w:p>
    <w:p w14:paraId="6E1A1D91" w14:textId="77777777" w:rsidR="0022276B" w:rsidRPr="00703297" w:rsidRDefault="0022276B" w:rsidP="00943790">
      <w:pPr>
        <w:pStyle w:val="Heading1"/>
        <w:jc w:val="center"/>
        <w:rPr>
          <w:rFonts w:ascii="Cambria" w:eastAsia="Arial" w:hAnsi="Cambria"/>
          <w:b/>
          <w:color w:val="008A6C"/>
          <w:lang w:val="id-ID" w:eastAsia="id-ID"/>
        </w:rPr>
      </w:pPr>
      <w:bookmarkStart w:id="3" w:name="_Toc3985554"/>
      <w:r w:rsidRPr="00703297">
        <w:rPr>
          <w:rFonts w:ascii="Cambria" w:eastAsia="Arial" w:hAnsi="Cambria"/>
          <w:b/>
          <w:color w:val="008A6C"/>
          <w:lang w:val="id-ID" w:eastAsia="id-ID"/>
        </w:rPr>
        <w:lastRenderedPageBreak/>
        <w:t>PAPER SUBMISSION</w:t>
      </w:r>
      <w:bookmarkEnd w:id="3"/>
    </w:p>
    <w:p w14:paraId="7AED4765" w14:textId="77777777" w:rsidR="0022276B" w:rsidRPr="0022276B" w:rsidRDefault="0022276B" w:rsidP="0022276B">
      <w:pPr>
        <w:spacing w:after="0" w:line="20" w:lineRule="exact"/>
        <w:rPr>
          <w:rFonts w:ascii="Sylfaen" w:eastAsia="Times New Roman" w:hAnsi="Sylfaen" w:cs="Arial"/>
          <w:szCs w:val="20"/>
          <w:lang w:val="id-ID" w:eastAsia="id-ID"/>
        </w:rPr>
      </w:pPr>
    </w:p>
    <w:p w14:paraId="7BD8FA7A" w14:textId="77777777" w:rsidR="0022276B" w:rsidRPr="0022276B" w:rsidRDefault="00A03DCD" w:rsidP="0022276B">
      <w:pPr>
        <w:spacing w:after="0" w:line="331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  <w:r>
        <w:rPr>
          <w:rFonts w:ascii="Sylfaen" w:eastAsia="Calibri" w:hAnsi="Sylfaen" w:cs="Arial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4351" behindDoc="0" locked="0" layoutInCell="1" allowOverlap="1" wp14:anchorId="6E40784F" wp14:editId="3A5472F3">
                <wp:simplePos x="0" y="0"/>
                <wp:positionH relativeFrom="column">
                  <wp:posOffset>-3810</wp:posOffset>
                </wp:positionH>
                <wp:positionV relativeFrom="paragraph">
                  <wp:posOffset>154940</wp:posOffset>
                </wp:positionV>
                <wp:extent cx="5286375" cy="1038225"/>
                <wp:effectExtent l="0" t="0" r="9525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1038225"/>
                        </a:xfrm>
                        <a:prstGeom prst="rect">
                          <a:avLst/>
                        </a:prstGeom>
                        <a:solidFill>
                          <a:srgbClr val="CAEC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C01FC" w14:textId="77777777" w:rsidR="00A03DCD" w:rsidRDefault="00F064B2" w:rsidP="00A03DCD">
                            <w:pPr>
                              <w:spacing w:after="0" w:line="360" w:lineRule="auto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A03DCD">
                              <w:rPr>
                                <w:rFonts w:ascii="Cambria" w:hAnsi="Cambria"/>
                                <w:color w:val="000000" w:themeColor="text1"/>
                              </w:rPr>
                              <w:t>In order to maximize our services, you need to complete the following details before submitting your paper:</w:t>
                            </w:r>
                          </w:p>
                          <w:p w14:paraId="0834CE42" w14:textId="77777777" w:rsidR="00A03DCD" w:rsidRDefault="00A03DCD" w:rsidP="00A03DCD">
                            <w:pPr>
                              <w:spacing w:after="0" w:line="360" w:lineRule="auto"/>
                              <w:ind w:firstLine="1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  <w:lang w:val="id-ID"/>
                              </w:rPr>
                              <w:t xml:space="preserve">       </w:t>
                            </w:r>
                            <w:hyperlink r:id="rId28" w:tgtFrame="_blank" w:history="1">
                              <w:r w:rsidR="00F064B2" w:rsidRPr="00A03DCD">
                                <w:rPr>
                                  <w:rStyle w:val="Hyperlink"/>
                                  <w:rFonts w:ascii="Cambria" w:hAnsi="Cambria"/>
                                  <w:b/>
                                  <w:bCs/>
                                  <w:color w:val="000000" w:themeColor="text1"/>
                                </w:rPr>
                                <w:t>The registered EDAS account</w:t>
                              </w:r>
                            </w:hyperlink>
                            <w:r w:rsidR="00F064B2" w:rsidRPr="00A03DCD">
                              <w:rPr>
                                <w:rFonts w:ascii="Cambria" w:hAnsi="Cambria"/>
                                <w:color w:val="000000" w:themeColor="text1"/>
                              </w:rPr>
                              <w:t> </w:t>
                            </w: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 of all authors in your paper.</w:t>
                            </w:r>
                          </w:p>
                          <w:p w14:paraId="6CD965CF" w14:textId="77777777" w:rsidR="00F064B2" w:rsidRPr="00A03DCD" w:rsidRDefault="00A03DCD" w:rsidP="00A03DCD">
                            <w:pPr>
                              <w:spacing w:after="0" w:line="360" w:lineRule="auto"/>
                              <w:ind w:firstLine="1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 xml:space="preserve">       </w:t>
                            </w:r>
                            <w:r w:rsidR="00F064B2" w:rsidRPr="00A03DCD">
                              <w:rPr>
                                <w:rFonts w:ascii="Cambria" w:hAnsi="Cambria"/>
                                <w:color w:val="000000" w:themeColor="text1"/>
                              </w:rPr>
                              <w:t>Paper format and content in accordance with the </w:t>
                            </w:r>
                            <w:hyperlink r:id="rId29" w:history="1">
                              <w:r w:rsidR="00F064B2" w:rsidRPr="00A03DCD">
                                <w:rPr>
                                  <w:rStyle w:val="Hyperlink"/>
                                  <w:rFonts w:ascii="Cambria" w:hAnsi="Cambria"/>
                                  <w:b/>
                                  <w:bCs/>
                                  <w:color w:val="000000" w:themeColor="text1"/>
                                </w:rPr>
                                <w:t>author guidelines</w:t>
                              </w:r>
                            </w:hyperlink>
                            <w:r w:rsidR="00F064B2" w:rsidRPr="00A03DCD">
                              <w:rPr>
                                <w:rFonts w:ascii="Cambria" w:hAnsi="Cambria"/>
                                <w:color w:val="000000" w:themeColor="text1"/>
                              </w:rPr>
                              <w:t> .</w:t>
                            </w:r>
                          </w:p>
                          <w:p w14:paraId="6B239A00" w14:textId="77777777" w:rsidR="00F064B2" w:rsidRPr="00F064B2" w:rsidRDefault="00F064B2" w:rsidP="00F064B2">
                            <w:pPr>
                              <w:rPr>
                                <w:color w:val="000000" w:themeColor="text1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0784F" id="Rectangle 6" o:spid="_x0000_s1027" style="position:absolute;margin-left:-.3pt;margin-top:12.2pt;width:416.25pt;height:81.75pt;z-index:251684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" fillcolor="#caecee" stroked="f" strokeweight="1pt">
                <v:textbox>
                  <w:txbxContent>
                    <w:p w14:paraId="1A8C01FC" w14:textId="77777777" w:rsidR="00A03DCD" w:rsidRDefault="00F064B2" w:rsidP="00A03DCD">
                      <w:pPr>
                        <w:spacing w:after="0" w:line="360" w:lineRule="auto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A03DCD">
                        <w:rPr>
                          <w:rFonts w:ascii="Cambria" w:hAnsi="Cambria"/>
                          <w:color w:val="000000" w:themeColor="text1"/>
                        </w:rPr>
                        <w:t>In order to maximize our services, you need to complete the following details before submitting your paper:</w:t>
                      </w:r>
                    </w:p>
                    <w:p w14:paraId="0834CE42" w14:textId="77777777" w:rsidR="00A03DCD" w:rsidRDefault="00A03DCD" w:rsidP="00A03DCD">
                      <w:pPr>
                        <w:spacing w:after="0" w:line="360" w:lineRule="auto"/>
                        <w:ind w:firstLine="1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  <w:lang w:val="id-ID"/>
                        </w:rPr>
                        <w:t xml:space="preserve">       </w:t>
                      </w:r>
                      <w:hyperlink r:id="rId30" w:tgtFrame="_blank" w:history="1">
                        <w:r w:rsidR="00F064B2" w:rsidRPr="00A03DCD">
                          <w:rPr>
                            <w:rStyle w:val="Hyperlink"/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>The registered EDAS account</w:t>
                        </w:r>
                      </w:hyperlink>
                      <w:r w:rsidR="00F064B2" w:rsidRPr="00A03DCD">
                        <w:rPr>
                          <w:rFonts w:ascii="Cambria" w:hAnsi="Cambria"/>
                          <w:color w:val="000000" w:themeColor="text1"/>
                        </w:rPr>
                        <w:t> </w:t>
                      </w:r>
                      <w:r>
                        <w:rPr>
                          <w:rFonts w:ascii="Cambria" w:hAnsi="Cambria"/>
                          <w:color w:val="000000" w:themeColor="text1"/>
                        </w:rPr>
                        <w:t> of all authors in your paper.</w:t>
                      </w:r>
                    </w:p>
                    <w:p w14:paraId="6CD965CF" w14:textId="77777777" w:rsidR="00F064B2" w:rsidRPr="00A03DCD" w:rsidRDefault="00A03DCD" w:rsidP="00A03DCD">
                      <w:pPr>
                        <w:spacing w:after="0" w:line="360" w:lineRule="auto"/>
                        <w:ind w:firstLine="1"/>
                        <w:rPr>
                          <w:rFonts w:ascii="Cambria" w:hAnsi="Cambria"/>
                          <w:color w:val="000000" w:themeColor="text1"/>
                        </w:rPr>
                      </w:pPr>
                      <w:r>
                        <w:rPr>
                          <w:rFonts w:ascii="Cambria" w:hAnsi="Cambria"/>
                          <w:color w:val="000000" w:themeColor="text1"/>
                        </w:rPr>
                        <w:t xml:space="preserve">       </w:t>
                      </w:r>
                      <w:r w:rsidR="00F064B2" w:rsidRPr="00A03DCD">
                        <w:rPr>
                          <w:rFonts w:ascii="Cambria" w:hAnsi="Cambria"/>
                          <w:color w:val="000000" w:themeColor="text1"/>
                        </w:rPr>
                        <w:t>Paper format and content in accordance with the </w:t>
                      </w:r>
                      <w:hyperlink r:id="rId31" w:history="1">
                        <w:r w:rsidR="00F064B2" w:rsidRPr="00A03DCD">
                          <w:rPr>
                            <w:rStyle w:val="Hyperlink"/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>author guidelines</w:t>
                        </w:r>
                      </w:hyperlink>
                      <w:r w:rsidR="00F064B2" w:rsidRPr="00A03DCD">
                        <w:rPr>
                          <w:rFonts w:ascii="Cambria" w:hAnsi="Cambria"/>
                          <w:color w:val="000000" w:themeColor="text1"/>
                        </w:rPr>
                        <w:t> .</w:t>
                      </w:r>
                    </w:p>
                    <w:p w14:paraId="6B239A00" w14:textId="77777777" w:rsidR="00F064B2" w:rsidRPr="00F064B2" w:rsidRDefault="00F064B2" w:rsidP="00F064B2">
                      <w:pPr>
                        <w:rPr>
                          <w:color w:val="000000" w:themeColor="text1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E0E2636" w14:textId="77777777" w:rsidR="0022276B" w:rsidRPr="0022276B" w:rsidRDefault="0022276B" w:rsidP="0022276B">
      <w:pPr>
        <w:spacing w:after="0" w:line="0" w:lineRule="atLeast"/>
        <w:ind w:left="760"/>
        <w:rPr>
          <w:rFonts w:ascii="Sylfaen" w:eastAsia="Arial" w:hAnsi="Sylfaen" w:cs="Arial"/>
          <w:color w:val="A94442"/>
          <w:sz w:val="24"/>
          <w:szCs w:val="24"/>
          <w:lang w:val="id-ID" w:eastAsia="id-ID"/>
        </w:rPr>
      </w:pPr>
      <w:r w:rsidRPr="0022276B">
        <w:rPr>
          <w:rFonts w:ascii="Sylfaen" w:eastAsia="Arial" w:hAnsi="Sylfaen" w:cs="Arial"/>
          <w:color w:val="A94442"/>
          <w:sz w:val="24"/>
          <w:szCs w:val="24"/>
          <w:lang w:val="id-ID" w:eastAsia="id-ID"/>
        </w:rPr>
        <w:t>.</w:t>
      </w:r>
    </w:p>
    <w:p w14:paraId="0FDCC441" w14:textId="77777777" w:rsidR="0022276B" w:rsidRPr="0022276B" w:rsidRDefault="0022276B" w:rsidP="0022276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2361B4E7" w14:textId="77777777" w:rsidR="0022276B" w:rsidRPr="0022276B" w:rsidRDefault="00A03DCD" w:rsidP="0022276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  <w:r>
        <w:rPr>
          <w:rFonts w:ascii="Cambria" w:hAnsi="Cambria"/>
          <w:noProof/>
          <w:color w:val="000000" w:themeColor="text1"/>
          <w:lang w:eastAsia="en-ID"/>
        </w:rPr>
        <w:drawing>
          <wp:anchor distT="0" distB="0" distL="114300" distR="114300" simplePos="0" relativeHeight="251711488" behindDoc="0" locked="0" layoutInCell="1" allowOverlap="1" wp14:anchorId="54CA9EAE" wp14:editId="7C366135">
            <wp:simplePos x="0" y="0"/>
            <wp:positionH relativeFrom="column">
              <wp:posOffset>100965</wp:posOffset>
            </wp:positionH>
            <wp:positionV relativeFrom="paragraph">
              <wp:posOffset>121920</wp:posOffset>
            </wp:positionV>
            <wp:extent cx="190500" cy="428625"/>
            <wp:effectExtent l="0" t="0" r="0" b="9525"/>
            <wp:wrapThrough wrapText="bothSides">
              <wp:wrapPolygon edited="0">
                <wp:start x="0" y="0"/>
                <wp:lineTo x="0" y="21120"/>
                <wp:lineTo x="19440" y="21120"/>
                <wp:lineTo x="194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A445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5B9BD" w14:textId="77777777" w:rsidR="0022276B" w:rsidRPr="0022276B" w:rsidRDefault="0022276B" w:rsidP="0022276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37936DDD" w14:textId="77777777" w:rsidR="0022276B" w:rsidRPr="0022276B" w:rsidRDefault="0022276B" w:rsidP="0022276B">
      <w:pPr>
        <w:spacing w:after="0" w:line="228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2DEA87D6" w14:textId="77777777" w:rsidR="00F064B2" w:rsidRDefault="00F064B2" w:rsidP="00703297">
      <w:pPr>
        <w:spacing w:after="0" w:line="0" w:lineRule="atLeast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1969DA56" w14:textId="77777777" w:rsidR="00F064B2" w:rsidRDefault="00F064B2" w:rsidP="00703297">
      <w:pPr>
        <w:spacing w:after="0" w:line="0" w:lineRule="atLeast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0CE9D48F" w14:textId="77777777" w:rsidR="0022276B" w:rsidRDefault="0022276B" w:rsidP="00703297">
      <w:pPr>
        <w:spacing w:after="0" w:line="0" w:lineRule="atLeast"/>
        <w:rPr>
          <w:rFonts w:ascii="Sylfaen" w:eastAsia="Arial" w:hAnsi="Sylfaen" w:cs="Arial"/>
          <w:sz w:val="24"/>
          <w:szCs w:val="24"/>
          <w:lang w:val="id-ID" w:eastAsia="id-ID"/>
        </w:rPr>
      </w:pPr>
      <w:r w:rsidRPr="0022276B">
        <w:rPr>
          <w:rFonts w:ascii="Sylfaen" w:eastAsia="Arial" w:hAnsi="Sylfaen" w:cs="Arial"/>
          <w:sz w:val="24"/>
          <w:szCs w:val="24"/>
          <w:lang w:val="id-ID" w:eastAsia="id-ID"/>
        </w:rPr>
        <w:t>This tutorial will guide you through the submission of your paper.</w:t>
      </w:r>
    </w:p>
    <w:p w14:paraId="018C3816" w14:textId="77777777" w:rsidR="00703297" w:rsidRPr="0022276B" w:rsidRDefault="00703297" w:rsidP="00703297">
      <w:pPr>
        <w:spacing w:after="0" w:line="0" w:lineRule="atLeast"/>
        <w:rPr>
          <w:rFonts w:ascii="Sylfaen" w:eastAsia="Arial" w:hAnsi="Sylfaen" w:cs="Arial"/>
          <w:sz w:val="14"/>
          <w:szCs w:val="24"/>
          <w:lang w:val="id-ID" w:eastAsia="id-ID"/>
        </w:rPr>
      </w:pPr>
    </w:p>
    <w:p w14:paraId="7B505810" w14:textId="77777777" w:rsidR="00703297" w:rsidRDefault="00703297" w:rsidP="00005089">
      <w:pPr>
        <w:numPr>
          <w:ilvl w:val="0"/>
          <w:numId w:val="3"/>
        </w:numPr>
        <w:tabs>
          <w:tab w:val="left" w:pos="420"/>
        </w:tabs>
        <w:spacing w:after="0" w:line="0" w:lineRule="atLeast"/>
        <w:ind w:left="420" w:hanging="420"/>
        <w:rPr>
          <w:rFonts w:ascii="Sylfaen" w:eastAsia="Arial" w:hAnsi="Sylfaen" w:cs="Arial"/>
          <w:b/>
          <w:sz w:val="24"/>
          <w:szCs w:val="24"/>
          <w:lang w:val="id-ID" w:eastAsia="id-ID"/>
        </w:rPr>
      </w:pPr>
      <w:r>
        <w:rPr>
          <w:rFonts w:ascii="Sylfaen" w:eastAsia="Arial" w:hAnsi="Sylfaen" w:cs="Arial"/>
          <w:b/>
          <w:sz w:val="24"/>
          <w:szCs w:val="24"/>
          <w:lang w:val="id-ID" w:eastAsia="id-ID"/>
        </w:rPr>
        <w:t>Login to the BioMIC</w:t>
      </w:r>
      <w:r w:rsidR="0022276B" w:rsidRPr="0022276B">
        <w:rPr>
          <w:rFonts w:ascii="Sylfaen" w:eastAsia="Arial" w:hAnsi="Sylfaen" w:cs="Arial"/>
          <w:b/>
          <w:sz w:val="24"/>
          <w:szCs w:val="24"/>
          <w:lang w:val="id-ID" w:eastAsia="id-ID"/>
        </w:rPr>
        <w:t xml:space="preserve"> UGM </w:t>
      </w:r>
      <w:r w:rsidR="00F064B2">
        <w:rPr>
          <w:rFonts w:ascii="Sylfaen" w:eastAsia="Arial" w:hAnsi="Sylfaen" w:cs="Arial"/>
          <w:b/>
          <w:sz w:val="24"/>
          <w:szCs w:val="24"/>
          <w:lang w:val="id-ID" w:eastAsia="id-ID"/>
        </w:rPr>
        <w:t>2019 EDAS site</w:t>
      </w:r>
    </w:p>
    <w:p w14:paraId="544F673B" w14:textId="77777777" w:rsidR="00703297" w:rsidRPr="005B59F6" w:rsidRDefault="00703297" w:rsidP="00703297">
      <w:pPr>
        <w:tabs>
          <w:tab w:val="left" w:pos="420"/>
        </w:tabs>
        <w:spacing w:after="0" w:line="0" w:lineRule="atLeast"/>
        <w:ind w:left="66"/>
        <w:rPr>
          <w:rFonts w:ascii="Sylfaen" w:eastAsia="Arial" w:hAnsi="Sylfaen" w:cs="Arial"/>
          <w:b/>
          <w:sz w:val="12"/>
          <w:szCs w:val="24"/>
          <w:lang w:val="id-ID" w:eastAsia="id-ID"/>
        </w:rPr>
      </w:pPr>
    </w:p>
    <w:p w14:paraId="05382CC3" w14:textId="77777777" w:rsidR="00703297" w:rsidRPr="005B59F6" w:rsidRDefault="00703297" w:rsidP="00005089">
      <w:pPr>
        <w:spacing w:after="0" w:line="0" w:lineRule="atLeast"/>
        <w:rPr>
          <w:rFonts w:ascii="Sylfaen" w:eastAsia="Arial" w:hAnsi="Sylfaen" w:cs="Arial"/>
          <w:sz w:val="24"/>
          <w:lang w:val="id-ID" w:eastAsia="id-ID"/>
        </w:rPr>
      </w:pPr>
      <w:r w:rsidRPr="005B59F6">
        <w:rPr>
          <w:rFonts w:ascii="Sylfaen" w:eastAsia="Arial" w:hAnsi="Sylfaen" w:cs="Arial"/>
          <w:sz w:val="24"/>
          <w:lang w:val="id-ID" w:eastAsia="id-ID"/>
        </w:rPr>
        <w:t xml:space="preserve">Click the </w:t>
      </w:r>
      <w:hyperlink r:id="rId33" w:history="1">
        <w:r w:rsidRPr="005B59F6">
          <w:rPr>
            <w:rFonts w:ascii="Sylfaen" w:eastAsia="Arial" w:hAnsi="Sylfaen" w:cs="Arial"/>
            <w:color w:val="008A6C"/>
            <w:sz w:val="24"/>
            <w:shd w:val="clear" w:color="auto" w:fill="EEECE1"/>
            <w:lang w:val="id-ID" w:eastAsia="id-ID"/>
          </w:rPr>
          <w:t>[ register ]</w:t>
        </w:r>
        <w:r w:rsidRPr="005B59F6">
          <w:rPr>
            <w:rFonts w:ascii="Sylfaen" w:eastAsia="Arial" w:hAnsi="Sylfaen" w:cs="Arial"/>
            <w:sz w:val="24"/>
            <w:lang w:val="id-ID" w:eastAsia="id-ID"/>
          </w:rPr>
          <w:t xml:space="preserve"> </w:t>
        </w:r>
      </w:hyperlink>
      <w:r w:rsidR="00F064B2">
        <w:rPr>
          <w:rFonts w:ascii="Sylfaen" w:eastAsia="Arial" w:hAnsi="Sylfaen" w:cs="Arial"/>
          <w:sz w:val="24"/>
          <w:lang w:val="id-ID" w:eastAsia="id-ID"/>
        </w:rPr>
        <w:t>button on the BioMIC</w:t>
      </w:r>
      <w:r w:rsidRPr="005B59F6">
        <w:rPr>
          <w:rFonts w:ascii="Sylfaen" w:eastAsia="Arial" w:hAnsi="Sylfaen" w:cs="Arial"/>
          <w:sz w:val="24"/>
          <w:lang w:val="id-ID" w:eastAsia="id-ID"/>
        </w:rPr>
        <w:t xml:space="preserve"> website.</w:t>
      </w:r>
    </w:p>
    <w:p w14:paraId="5719DEA6" w14:textId="77777777" w:rsidR="00703297" w:rsidRPr="005B59F6" w:rsidRDefault="00703297" w:rsidP="00703297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167F6DC9" w14:textId="77777777" w:rsidR="00703297" w:rsidRPr="005B59F6" w:rsidRDefault="00703297" w:rsidP="00703297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  <w:r w:rsidRPr="005B59F6">
        <w:rPr>
          <w:rFonts w:ascii="Sylfaen" w:eastAsia="Calibri" w:hAnsi="Sylfaen" w:cs="Arial"/>
          <w:noProof/>
          <w:sz w:val="24"/>
          <w:lang w:eastAsia="en-ID"/>
        </w:rPr>
        <w:drawing>
          <wp:anchor distT="0" distB="0" distL="114300" distR="114300" simplePos="0" relativeHeight="251689984" behindDoc="0" locked="0" layoutInCell="1" allowOverlap="1" wp14:anchorId="4D3C32F4" wp14:editId="197B887E">
            <wp:simplePos x="0" y="0"/>
            <wp:positionH relativeFrom="column">
              <wp:posOffset>-3810</wp:posOffset>
            </wp:positionH>
            <wp:positionV relativeFrom="paragraph">
              <wp:posOffset>32385</wp:posOffset>
            </wp:positionV>
            <wp:extent cx="5638800" cy="50482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017" cy="5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36594" w14:textId="77777777" w:rsidR="00703297" w:rsidRPr="005B59F6" w:rsidRDefault="00703297" w:rsidP="00703297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647CA306" w14:textId="77777777" w:rsidR="00703297" w:rsidRPr="005B59F6" w:rsidRDefault="00703297" w:rsidP="00703297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1C87093B" w14:textId="77777777" w:rsidR="00703297" w:rsidRPr="005B59F6" w:rsidRDefault="00703297" w:rsidP="00703297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0379CD11" w14:textId="77777777" w:rsidR="00703297" w:rsidRPr="005B59F6" w:rsidRDefault="00703297" w:rsidP="00703297">
      <w:pPr>
        <w:spacing w:after="0" w:line="200" w:lineRule="exact"/>
        <w:rPr>
          <w:rFonts w:ascii="Sylfaen" w:eastAsia="Arial" w:hAnsi="Sylfaen" w:cs="Arial"/>
          <w:sz w:val="24"/>
          <w:lang w:val="id-ID" w:eastAsia="id-ID"/>
        </w:rPr>
      </w:pPr>
    </w:p>
    <w:p w14:paraId="72BCB43A" w14:textId="77777777" w:rsidR="00703297" w:rsidRPr="00376D51" w:rsidRDefault="00703297" w:rsidP="00005089">
      <w:pPr>
        <w:spacing w:after="0" w:line="299" w:lineRule="auto"/>
        <w:ind w:right="6"/>
        <w:rPr>
          <w:rFonts w:ascii="Sylfaen" w:eastAsia="Arial" w:hAnsi="Sylfaen" w:cs="Arial"/>
          <w:sz w:val="24"/>
          <w:lang w:val="id-ID" w:eastAsia="id-ID"/>
        </w:rPr>
      </w:pPr>
      <w:r w:rsidRPr="005B59F6">
        <w:rPr>
          <w:rFonts w:ascii="Sylfaen" w:eastAsia="Arial" w:hAnsi="Sylfaen" w:cs="Arial"/>
          <w:sz w:val="24"/>
          <w:lang w:val="id-ID" w:eastAsia="id-ID"/>
        </w:rPr>
        <w:t xml:space="preserve">Then, click the </w:t>
      </w:r>
      <w:r w:rsidR="00847A9A">
        <w:fldChar w:fldCharType="begin"/>
      </w:r>
      <w:r w:rsidR="00847A9A">
        <w:instrText xml:space="preserve"> HYPERLINK "https://edas.info/N26009" </w:instrText>
      </w:r>
      <w:r w:rsidR="00847A9A">
        <w:fldChar w:fldCharType="separate"/>
      </w:r>
      <w:r w:rsidRPr="005B59F6">
        <w:rPr>
          <w:rFonts w:ascii="Sylfaen" w:eastAsia="Arial" w:hAnsi="Sylfaen" w:cs="Arial"/>
          <w:color w:val="008A6C"/>
          <w:sz w:val="24"/>
          <w:shd w:val="clear" w:color="auto" w:fill="EEECE1"/>
          <w:lang w:val="id-ID" w:eastAsia="id-ID"/>
        </w:rPr>
        <w:t>[ submit paper ]</w:t>
      </w:r>
      <w:r w:rsidRPr="005B59F6">
        <w:rPr>
          <w:rFonts w:ascii="Sylfaen" w:eastAsia="Arial" w:hAnsi="Sylfaen" w:cs="Arial"/>
          <w:sz w:val="24"/>
          <w:lang w:val="id-ID" w:eastAsia="id-ID"/>
        </w:rPr>
        <w:t xml:space="preserve"> </w:t>
      </w:r>
      <w:r w:rsidR="00847A9A">
        <w:rPr>
          <w:rFonts w:ascii="Sylfaen" w:eastAsia="Arial" w:hAnsi="Sylfaen" w:cs="Arial"/>
          <w:sz w:val="24"/>
          <w:lang w:val="id-ID" w:eastAsia="id-ID"/>
        </w:rPr>
        <w:fldChar w:fldCharType="end"/>
      </w:r>
      <w:r w:rsidRPr="005B59F6">
        <w:rPr>
          <w:rFonts w:ascii="Sylfaen" w:eastAsia="Arial" w:hAnsi="Sylfaen" w:cs="Arial"/>
          <w:sz w:val="24"/>
          <w:lang w:val="id-ID" w:eastAsia="id-ID"/>
        </w:rPr>
        <w:t>button under the EDAS card, which will redirect you to the BioMIC UGM 2019 EDAS website.</w:t>
      </w:r>
    </w:p>
    <w:p w14:paraId="4C5B17F8" w14:textId="77777777" w:rsidR="00703297" w:rsidRPr="005B59F6" w:rsidRDefault="00703297" w:rsidP="00703297">
      <w:pPr>
        <w:spacing w:after="0" w:line="299" w:lineRule="auto"/>
        <w:ind w:left="420" w:right="6"/>
        <w:rPr>
          <w:rFonts w:ascii="Sylfaen" w:eastAsia="Arial" w:hAnsi="Sylfaen" w:cs="Arial"/>
          <w:sz w:val="10"/>
          <w:lang w:val="id-ID" w:eastAsia="id-ID"/>
        </w:rPr>
      </w:pPr>
    </w:p>
    <w:p w14:paraId="5DB36B85" w14:textId="77777777" w:rsidR="00703297" w:rsidRDefault="00703297" w:rsidP="00703297">
      <w:pPr>
        <w:spacing w:after="0" w:line="299" w:lineRule="auto"/>
        <w:ind w:right="6"/>
        <w:rPr>
          <w:rFonts w:ascii="Sylfaen" w:eastAsia="Arial" w:hAnsi="Sylfaen" w:cs="Arial"/>
          <w:lang w:val="id-ID" w:eastAsia="id-ID"/>
        </w:rPr>
        <w:sectPr w:rsidR="00703297" w:rsidSect="00005B00">
          <w:headerReference w:type="default" r:id="rId34"/>
          <w:footerReference w:type="default" r:id="rId35"/>
          <w:pgSz w:w="11906" w:h="16838" w:code="9"/>
          <w:pgMar w:top="1701" w:right="1701" w:bottom="1701" w:left="1701" w:header="850" w:footer="567" w:gutter="0"/>
          <w:cols w:space="708"/>
          <w:docGrid w:linePitch="360"/>
        </w:sectPr>
      </w:pPr>
      <w:r w:rsidRPr="005B59F6">
        <w:rPr>
          <w:rFonts w:ascii="Sylfaen" w:eastAsia="Arial" w:hAnsi="Sylfaen" w:cs="Arial"/>
          <w:noProof/>
          <w:lang w:eastAsia="en-ID"/>
        </w:rPr>
        <w:drawing>
          <wp:inline distT="0" distB="0" distL="0" distR="0" wp14:anchorId="3330190C" wp14:editId="573DC1F1">
            <wp:extent cx="5727700" cy="335604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as-submit-pap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47" cy="33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B2C5" w14:textId="77777777" w:rsidR="00703297" w:rsidRPr="001523E9" w:rsidRDefault="001523E9" w:rsidP="001523E9">
      <w:pPr>
        <w:pStyle w:val="ListParagraph"/>
        <w:tabs>
          <w:tab w:val="left" w:pos="400"/>
        </w:tabs>
        <w:spacing w:after="0" w:line="0" w:lineRule="atLeast"/>
        <w:ind w:left="0"/>
        <w:rPr>
          <w:rFonts w:ascii="Sylfaen" w:eastAsia="Arial" w:hAnsi="Sylfaen" w:cs="Arial"/>
          <w:sz w:val="24"/>
          <w:szCs w:val="24"/>
          <w:lang w:val="id-ID" w:eastAsia="id-ID"/>
        </w:rPr>
      </w:pPr>
      <w:r w:rsidRPr="001523E9">
        <w:rPr>
          <w:rFonts w:ascii="Sylfaen" w:eastAsia="Arial" w:hAnsi="Sylfaen" w:cs="Arial"/>
          <w:sz w:val="24"/>
          <w:szCs w:val="24"/>
          <w:lang w:val="id-ID" w:eastAsia="id-ID"/>
        </w:rPr>
        <w:lastRenderedPageBreak/>
        <w:t xml:space="preserve">Log in to your EDAS </w:t>
      </w:r>
      <w:r w:rsidR="00703297" w:rsidRPr="001523E9">
        <w:rPr>
          <w:rFonts w:ascii="Sylfaen" w:eastAsia="Arial" w:hAnsi="Sylfaen" w:cs="Arial"/>
          <w:sz w:val="24"/>
          <w:szCs w:val="24"/>
          <w:lang w:val="id-ID" w:eastAsia="id-ID"/>
        </w:rPr>
        <w:t>ac</w:t>
      </w:r>
      <w:r w:rsidR="0022276B" w:rsidRPr="001523E9">
        <w:rPr>
          <w:rFonts w:ascii="Sylfaen" w:eastAsia="Arial" w:hAnsi="Sylfaen" w:cs="Arial"/>
          <w:sz w:val="24"/>
          <w:szCs w:val="24"/>
          <w:lang w:val="id-ID" w:eastAsia="id-ID"/>
        </w:rPr>
        <w:t>count.</w:t>
      </w:r>
    </w:p>
    <w:p w14:paraId="32470729" w14:textId="77777777" w:rsidR="0022276B" w:rsidRPr="0022276B" w:rsidRDefault="0022276B" w:rsidP="0022276B">
      <w:pPr>
        <w:spacing w:after="0" w:line="2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69EA7055" w14:textId="77777777" w:rsidR="00005089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  <w:r>
        <w:rPr>
          <w:rFonts w:ascii="Sylfaen" w:eastAsia="Times New Roman" w:hAnsi="Sylfaen" w:cs="Arial"/>
          <w:noProof/>
          <w:sz w:val="18"/>
          <w:szCs w:val="24"/>
          <w:lang w:eastAsia="en-ID"/>
        </w:rPr>
        <w:drawing>
          <wp:anchor distT="0" distB="0" distL="114300" distR="114300" simplePos="0" relativeHeight="251691008" behindDoc="0" locked="0" layoutInCell="1" allowOverlap="1" wp14:anchorId="7746198F" wp14:editId="574F6913">
            <wp:simplePos x="0" y="0"/>
            <wp:positionH relativeFrom="column">
              <wp:posOffset>-26946</wp:posOffset>
            </wp:positionH>
            <wp:positionV relativeFrom="paragraph">
              <wp:posOffset>146685</wp:posOffset>
            </wp:positionV>
            <wp:extent cx="5505089" cy="3468756"/>
            <wp:effectExtent l="0" t="0" r="63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as-logi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089" cy="3468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44ECF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0EB0448D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1B429789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64BC3317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2300EEC5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75D4C73E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7EEC80E4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5219B645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3F725041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1F7DA9A1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32E13B10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05A3A9C9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72B536BE" w14:textId="77777777" w:rsidR="00CF7D16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2D02161A" w14:textId="77777777" w:rsidR="00CF7D16" w:rsidRPr="0022276B" w:rsidRDefault="00CF7D16" w:rsidP="0022276B">
      <w:pPr>
        <w:spacing w:after="0" w:line="389" w:lineRule="exact"/>
        <w:rPr>
          <w:rFonts w:ascii="Sylfaen" w:eastAsia="Times New Roman" w:hAnsi="Sylfaen" w:cs="Arial"/>
          <w:sz w:val="18"/>
          <w:szCs w:val="24"/>
          <w:lang w:val="id-ID" w:eastAsia="id-ID"/>
        </w:rPr>
      </w:pPr>
    </w:p>
    <w:p w14:paraId="4416BFAF" w14:textId="77777777" w:rsidR="0022276B" w:rsidRPr="0022276B" w:rsidRDefault="0022276B" w:rsidP="00005089">
      <w:pPr>
        <w:numPr>
          <w:ilvl w:val="0"/>
          <w:numId w:val="3"/>
        </w:numPr>
        <w:tabs>
          <w:tab w:val="left" w:pos="420"/>
        </w:tabs>
        <w:spacing w:after="0" w:line="299" w:lineRule="auto"/>
        <w:ind w:left="426" w:right="6" w:hanging="426"/>
        <w:contextualSpacing/>
        <w:rPr>
          <w:rFonts w:ascii="Sylfaen" w:eastAsia="Arial" w:hAnsi="Sylfaen" w:cs="Arial"/>
          <w:b/>
          <w:sz w:val="24"/>
          <w:szCs w:val="24"/>
          <w:lang w:val="id-ID" w:eastAsia="id-ID"/>
        </w:rPr>
      </w:pPr>
      <w:r w:rsidRPr="0022276B">
        <w:rPr>
          <w:rFonts w:ascii="Sylfaen" w:eastAsia="Arial" w:hAnsi="Sylfaen" w:cs="Arial"/>
          <w:b/>
          <w:sz w:val="24"/>
          <w:szCs w:val="24"/>
          <w:lang w:val="id-ID" w:eastAsia="id-ID"/>
        </w:rPr>
        <w:t>Entry your paper details</w:t>
      </w:r>
    </w:p>
    <w:p w14:paraId="37C4670E" w14:textId="77777777" w:rsidR="0022276B" w:rsidRDefault="0022276B" w:rsidP="00005089">
      <w:pPr>
        <w:tabs>
          <w:tab w:val="left" w:pos="420"/>
        </w:tabs>
        <w:spacing w:after="0" w:line="299" w:lineRule="auto"/>
        <w:ind w:right="6"/>
        <w:rPr>
          <w:rFonts w:ascii="Sylfaen" w:eastAsia="Arial" w:hAnsi="Sylfaen" w:cs="Arial"/>
          <w:sz w:val="24"/>
          <w:szCs w:val="24"/>
          <w:lang w:val="id-ID" w:eastAsia="id-ID"/>
        </w:rPr>
      </w:pPr>
      <w:r w:rsidRPr="0022276B">
        <w:rPr>
          <w:rFonts w:ascii="Sylfaen" w:eastAsia="Arial" w:hAnsi="Sylfaen" w:cs="Arial"/>
          <w:sz w:val="24"/>
          <w:szCs w:val="24"/>
          <w:lang w:val="id-ID" w:eastAsia="id-ID"/>
        </w:rPr>
        <w:t xml:space="preserve">Once you are logged in, click the </w:t>
      </w:r>
      <w:r w:rsidRPr="0022276B">
        <w:rPr>
          <w:rFonts w:ascii="Sylfaen" w:eastAsia="Arial" w:hAnsi="Sylfaen" w:cs="Arial"/>
          <w:color w:val="008A6C"/>
          <w:sz w:val="24"/>
          <w:szCs w:val="24"/>
          <w:shd w:val="clear" w:color="auto" w:fill="EEECE1"/>
          <w:lang w:val="id-ID" w:eastAsia="id-ID"/>
        </w:rPr>
        <w:t>[ symposium name ]</w:t>
      </w:r>
      <w:r w:rsidRPr="0022276B">
        <w:rPr>
          <w:rFonts w:ascii="Sylfaen" w:eastAsia="Arial" w:hAnsi="Sylfaen" w:cs="Arial"/>
          <w:sz w:val="24"/>
          <w:szCs w:val="24"/>
          <w:lang w:val="id-ID" w:eastAsia="id-ID"/>
        </w:rPr>
        <w:t>—under the Track column—that matches on your paper to be registered.</w:t>
      </w:r>
    </w:p>
    <w:p w14:paraId="04B24CB2" w14:textId="77777777" w:rsidR="00E609FB" w:rsidRDefault="00CF7D16" w:rsidP="00E609FB">
      <w:pPr>
        <w:tabs>
          <w:tab w:val="left" w:pos="420"/>
        </w:tabs>
        <w:spacing w:after="0" w:line="299" w:lineRule="auto"/>
        <w:ind w:left="420" w:right="6" w:hanging="420"/>
        <w:jc w:val="center"/>
        <w:rPr>
          <w:rFonts w:ascii="Sylfaen" w:eastAsia="Arial" w:hAnsi="Sylfaen" w:cs="Arial"/>
          <w:sz w:val="12"/>
          <w:szCs w:val="24"/>
          <w:lang w:val="id-ID" w:eastAsia="id-ID"/>
        </w:rPr>
        <w:sectPr w:rsidR="00E609FB" w:rsidSect="00CF7D16">
          <w:headerReference w:type="default" r:id="rId37"/>
          <w:pgSz w:w="11900" w:h="16838"/>
          <w:pgMar w:top="1702" w:right="1694" w:bottom="1702" w:left="1701" w:header="454" w:footer="454" w:gutter="0"/>
          <w:cols w:space="0" w:equalWidth="0">
            <w:col w:w="9026"/>
          </w:cols>
          <w:docGrid w:linePitch="360"/>
        </w:sectPr>
      </w:pPr>
      <w:r>
        <w:rPr>
          <w:rFonts w:ascii="Sylfaen" w:eastAsia="Times New Roman" w:hAnsi="Sylfaen" w:cs="Arial"/>
          <w:noProof/>
          <w:sz w:val="24"/>
          <w:szCs w:val="24"/>
          <w:lang w:eastAsia="en-ID"/>
        </w:rPr>
        <w:drawing>
          <wp:inline distT="0" distB="0" distL="0" distR="0" wp14:anchorId="1C7EEDEC" wp14:editId="4C7A3F6A">
            <wp:extent cx="5400675" cy="3750945"/>
            <wp:effectExtent l="0" t="0" r="952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as-submit-new-pap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FC84" w14:textId="77777777" w:rsidR="00E609FB" w:rsidRPr="00D019C3" w:rsidRDefault="00E609FB" w:rsidP="00D019C3">
      <w:pPr>
        <w:tabs>
          <w:tab w:val="left" w:pos="420"/>
        </w:tabs>
        <w:spacing w:after="0" w:line="299" w:lineRule="auto"/>
        <w:ind w:right="20"/>
        <w:rPr>
          <w:rFonts w:ascii="Sylfaen" w:eastAsia="Arial" w:hAnsi="Sylfaen" w:cs="Arial"/>
          <w:b/>
          <w:sz w:val="24"/>
          <w:szCs w:val="24"/>
          <w:lang w:val="id-ID" w:eastAsia="id-ID"/>
        </w:rPr>
      </w:pPr>
      <w:r w:rsidRPr="00D019C3">
        <w:rPr>
          <w:rFonts w:ascii="Sylfaen" w:eastAsia="Arial" w:hAnsi="Sylfaen" w:cs="Arial"/>
          <w:b/>
          <w:sz w:val="24"/>
          <w:szCs w:val="24"/>
          <w:lang w:val="id-ID" w:eastAsia="id-ID"/>
        </w:rPr>
        <w:lastRenderedPageBreak/>
        <w:t>Enter your paper details</w:t>
      </w:r>
      <w:r w:rsidRPr="00D019C3">
        <w:rPr>
          <w:rFonts w:ascii="Sylfaen" w:eastAsia="Arial" w:hAnsi="Sylfaen" w:cs="Arial"/>
          <w:sz w:val="24"/>
          <w:szCs w:val="24"/>
          <w:lang w:val="id-ID" w:eastAsia="id-ID"/>
        </w:rPr>
        <w:t xml:space="preserve">, tick the box “Add yourself as author”, and click </w:t>
      </w:r>
      <w:r w:rsidRPr="00D019C3">
        <w:rPr>
          <w:rFonts w:ascii="Sylfaen" w:eastAsia="Arial" w:hAnsi="Sylfaen" w:cs="Arial"/>
          <w:color w:val="008A6C"/>
          <w:sz w:val="24"/>
          <w:szCs w:val="24"/>
          <w:shd w:val="clear" w:color="auto" w:fill="EEECE1"/>
          <w:lang w:val="id-ID" w:eastAsia="id-ID"/>
        </w:rPr>
        <w:t>[ submit ]</w:t>
      </w:r>
      <w:r w:rsidRPr="00D019C3">
        <w:rPr>
          <w:rFonts w:ascii="Sylfaen" w:eastAsia="Arial" w:hAnsi="Sylfaen" w:cs="Arial"/>
          <w:sz w:val="24"/>
          <w:szCs w:val="24"/>
          <w:lang w:val="id-ID" w:eastAsia="id-ID"/>
        </w:rPr>
        <w:t xml:space="preserve"> button to submit your paper.</w:t>
      </w:r>
    </w:p>
    <w:p w14:paraId="56C8221A" w14:textId="77777777" w:rsidR="00E609FB" w:rsidRPr="0022276B" w:rsidRDefault="00E609FB" w:rsidP="00E609FB">
      <w:pPr>
        <w:spacing w:after="0" w:line="2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  <w:r>
        <w:rPr>
          <w:rFonts w:ascii="Sylfaen" w:eastAsia="Times New Roman" w:hAnsi="Sylfaen" w:cs="Arial"/>
          <w:noProof/>
          <w:sz w:val="24"/>
          <w:szCs w:val="24"/>
          <w:lang w:eastAsia="en-ID"/>
        </w:rPr>
        <w:drawing>
          <wp:anchor distT="0" distB="0" distL="114300" distR="114300" simplePos="0" relativeHeight="251694080" behindDoc="0" locked="0" layoutInCell="1" allowOverlap="1" wp14:anchorId="08DFA6B2" wp14:editId="070A9E55">
            <wp:simplePos x="0" y="0"/>
            <wp:positionH relativeFrom="column">
              <wp:posOffset>-19602</wp:posOffset>
            </wp:positionH>
            <wp:positionV relativeFrom="paragraph">
              <wp:posOffset>56404</wp:posOffset>
            </wp:positionV>
            <wp:extent cx="5400675" cy="9144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as-submit-new-paper-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12A97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315BD951" w14:textId="77777777" w:rsidR="00E609FB" w:rsidRDefault="00E609FB" w:rsidP="00E609FB">
      <w:pPr>
        <w:tabs>
          <w:tab w:val="left" w:pos="420"/>
        </w:tabs>
        <w:spacing w:after="0" w:line="299" w:lineRule="auto"/>
        <w:ind w:right="20"/>
        <w:rPr>
          <w:rFonts w:ascii="Sylfaen" w:eastAsia="Arial" w:hAnsi="Sylfaen" w:cs="Arial"/>
          <w:sz w:val="24"/>
          <w:szCs w:val="24"/>
          <w:lang w:val="id-ID" w:eastAsia="id-ID"/>
        </w:rPr>
      </w:pPr>
      <w:r w:rsidRPr="0022276B">
        <w:rPr>
          <w:rFonts w:ascii="Sylfaen" w:eastAsia="Arial" w:hAnsi="Sylfaen" w:cs="Arial"/>
          <w:sz w:val="24"/>
          <w:szCs w:val="24"/>
          <w:lang w:val="id-ID" w:eastAsia="id-ID"/>
        </w:rPr>
        <w:t xml:space="preserve">Your paper has been successfully submitted. You will now be able to view your paper in your EDAS account. </w:t>
      </w:r>
    </w:p>
    <w:p w14:paraId="2BACD8EF" w14:textId="77777777" w:rsidR="00D019C3" w:rsidRPr="0022276B" w:rsidRDefault="00D019C3" w:rsidP="00E609FB">
      <w:pPr>
        <w:tabs>
          <w:tab w:val="left" w:pos="420"/>
        </w:tabs>
        <w:spacing w:after="0" w:line="299" w:lineRule="auto"/>
        <w:ind w:right="20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210B20DE" w14:textId="77777777" w:rsidR="00E609FB" w:rsidRPr="00D019C3" w:rsidRDefault="00D019C3" w:rsidP="00D019C3">
      <w:pPr>
        <w:pStyle w:val="ListParagraph"/>
        <w:numPr>
          <w:ilvl w:val="0"/>
          <w:numId w:val="3"/>
        </w:numPr>
        <w:tabs>
          <w:tab w:val="left" w:pos="420"/>
        </w:tabs>
        <w:spacing w:after="0" w:line="299" w:lineRule="auto"/>
        <w:ind w:left="426" w:right="20" w:hanging="426"/>
        <w:rPr>
          <w:rFonts w:ascii="Sylfaen" w:eastAsia="Arial" w:hAnsi="Sylfaen" w:cs="Arial"/>
          <w:sz w:val="24"/>
          <w:szCs w:val="24"/>
          <w:lang w:val="id-ID" w:eastAsia="id-ID"/>
        </w:rPr>
      </w:pPr>
      <w:r w:rsidRPr="00D019C3">
        <w:rPr>
          <w:rFonts w:ascii="Sylfaen" w:eastAsia="Arial" w:hAnsi="Sylfaen" w:cs="Arial"/>
          <w:b/>
          <w:bCs/>
          <w:sz w:val="24"/>
          <w:szCs w:val="24"/>
          <w:lang w:eastAsia="id-ID"/>
        </w:rPr>
        <w:t>Add your paper's author(s)</w:t>
      </w:r>
    </w:p>
    <w:p w14:paraId="42F8A889" w14:textId="77777777" w:rsidR="00E609FB" w:rsidRPr="0022276B" w:rsidRDefault="00E609FB" w:rsidP="00D019C3">
      <w:pPr>
        <w:tabs>
          <w:tab w:val="left" w:pos="420"/>
        </w:tabs>
        <w:spacing w:after="0" w:line="299" w:lineRule="auto"/>
        <w:ind w:right="20"/>
        <w:rPr>
          <w:rFonts w:ascii="Sylfaen" w:eastAsia="Arial" w:hAnsi="Sylfaen" w:cs="Arial"/>
          <w:sz w:val="24"/>
          <w:szCs w:val="24"/>
          <w:lang w:val="id-ID" w:eastAsia="id-ID"/>
        </w:rPr>
      </w:pPr>
      <w:r w:rsidRPr="0022276B">
        <w:rPr>
          <w:rFonts w:ascii="Sylfaen" w:eastAsia="Arial" w:hAnsi="Sylfaen" w:cs="Arial"/>
          <w:sz w:val="24"/>
          <w:szCs w:val="24"/>
          <w:lang w:val="id-ID" w:eastAsia="id-ID"/>
        </w:rPr>
        <w:t xml:space="preserve">Click </w:t>
      </w:r>
      <w:r w:rsidRPr="0022276B">
        <w:rPr>
          <w:rFonts w:ascii="Sylfaen" w:eastAsia="Arial" w:hAnsi="Sylfaen" w:cs="Arial"/>
          <w:color w:val="008A6C"/>
          <w:sz w:val="24"/>
          <w:szCs w:val="24"/>
          <w:shd w:val="clear" w:color="auto" w:fill="EEECE1"/>
          <w:lang w:val="id-ID" w:eastAsia="id-ID"/>
        </w:rPr>
        <w:t>[ add authors ]</w:t>
      </w:r>
      <w:r w:rsidRPr="0022276B">
        <w:rPr>
          <w:rFonts w:ascii="Sylfaen" w:eastAsia="Arial" w:hAnsi="Sylfaen" w:cs="Arial"/>
          <w:sz w:val="24"/>
          <w:szCs w:val="24"/>
          <w:lang w:val="id-ID" w:eastAsia="id-ID"/>
        </w:rPr>
        <w:t xml:space="preserve"> to add your co-authors (if available).</w:t>
      </w:r>
    </w:p>
    <w:p w14:paraId="586658F9" w14:textId="77777777" w:rsidR="00E609FB" w:rsidRPr="0022276B" w:rsidRDefault="00D019C3" w:rsidP="00E609FB">
      <w:pPr>
        <w:spacing w:after="0" w:line="2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  <w:r>
        <w:rPr>
          <w:rFonts w:ascii="Sylfaen" w:eastAsia="Times New Roman" w:hAnsi="Sylfaen" w:cs="Arial"/>
          <w:noProof/>
          <w:sz w:val="24"/>
          <w:szCs w:val="24"/>
          <w:lang w:eastAsia="en-ID"/>
        </w:rPr>
        <w:drawing>
          <wp:anchor distT="0" distB="0" distL="114300" distR="114300" simplePos="0" relativeHeight="251695104" behindDoc="0" locked="0" layoutInCell="1" allowOverlap="1" wp14:anchorId="3D68E80A" wp14:editId="7C9A9435">
            <wp:simplePos x="0" y="0"/>
            <wp:positionH relativeFrom="margin">
              <wp:posOffset>-14384</wp:posOffset>
            </wp:positionH>
            <wp:positionV relativeFrom="margin">
              <wp:posOffset>2948719</wp:posOffset>
            </wp:positionV>
            <wp:extent cx="5400675" cy="4204970"/>
            <wp:effectExtent l="0" t="0" r="9525" b="508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das-add-other-autho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0340D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1089D0A2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12159EA3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62738723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05144533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75AF7630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67560646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6A3B8890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08F2F40D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6B89543D" w14:textId="77777777" w:rsidR="00E609FB" w:rsidRPr="0022276B" w:rsidRDefault="00E609FB" w:rsidP="00E609FB">
      <w:pPr>
        <w:spacing w:after="0" w:line="200" w:lineRule="exact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0E7186DF" w14:textId="77777777" w:rsidR="00D019C3" w:rsidRDefault="00D019C3" w:rsidP="00D019C3">
      <w:pPr>
        <w:spacing w:after="0" w:line="276" w:lineRule="auto"/>
        <w:rPr>
          <w:rFonts w:ascii="Sylfaen" w:eastAsia="Times New Roman" w:hAnsi="Sylfaen" w:cs="Arial"/>
          <w:sz w:val="24"/>
          <w:szCs w:val="24"/>
          <w:lang w:val="id-ID" w:eastAsia="id-ID"/>
        </w:rPr>
      </w:pPr>
      <w:r w:rsidRPr="00D019C3">
        <w:rPr>
          <w:rFonts w:ascii="Sylfaen" w:eastAsia="Times New Roman" w:hAnsi="Sylfaen" w:cs="Arial"/>
          <w:noProof/>
          <w:sz w:val="24"/>
          <w:szCs w:val="24"/>
          <w:lang w:eastAsia="en-ID"/>
        </w:rPr>
        <w:lastRenderedPageBreak/>
        <w:drawing>
          <wp:anchor distT="0" distB="0" distL="114300" distR="114300" simplePos="0" relativeHeight="251697152" behindDoc="0" locked="0" layoutInCell="1" allowOverlap="1" wp14:anchorId="5134A785" wp14:editId="6C0B734E">
            <wp:simplePos x="0" y="0"/>
            <wp:positionH relativeFrom="column">
              <wp:posOffset>3175</wp:posOffset>
            </wp:positionH>
            <wp:positionV relativeFrom="paragraph">
              <wp:posOffset>539115</wp:posOffset>
            </wp:positionV>
            <wp:extent cx="5297170" cy="181864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181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9C3">
        <w:rPr>
          <w:rFonts w:ascii="Sylfaen" w:eastAsia="Times New Roman" w:hAnsi="Sylfaen" w:cs="Arial"/>
          <w:b/>
          <w:sz w:val="24"/>
          <w:szCs w:val="24"/>
          <w:lang w:val="id-ID" w:eastAsia="id-ID"/>
        </w:rPr>
        <w:t>Write your co-author’s name, EDAS ID, or email.</w:t>
      </w:r>
      <w:r w:rsidRPr="00D019C3">
        <w:rPr>
          <w:rFonts w:ascii="Sylfaen" w:eastAsia="Times New Roman" w:hAnsi="Sylfaen" w:cs="Arial"/>
          <w:sz w:val="24"/>
          <w:szCs w:val="24"/>
          <w:lang w:val="id-ID" w:eastAsia="id-ID"/>
        </w:rPr>
        <w:t xml:space="preserve"> Alternatively, you can simply select your co-author’s name from the co-author list. Then, click </w:t>
      </w:r>
      <w:r w:rsidR="0009002D">
        <w:rPr>
          <w:rFonts w:ascii="Sylfaen" w:eastAsia="Arial" w:hAnsi="Sylfaen" w:cs="Arial"/>
          <w:color w:val="008A6C"/>
          <w:sz w:val="24"/>
          <w:szCs w:val="24"/>
          <w:shd w:val="clear" w:color="auto" w:fill="EEECE1"/>
          <w:lang w:val="id-ID" w:eastAsia="id-ID"/>
        </w:rPr>
        <w:t>[ add author</w:t>
      </w:r>
      <w:r w:rsidRPr="0022276B">
        <w:rPr>
          <w:rFonts w:ascii="Sylfaen" w:eastAsia="Arial" w:hAnsi="Sylfaen" w:cs="Arial"/>
          <w:color w:val="008A6C"/>
          <w:sz w:val="24"/>
          <w:szCs w:val="24"/>
          <w:shd w:val="clear" w:color="auto" w:fill="EEECE1"/>
          <w:lang w:val="id-ID" w:eastAsia="id-ID"/>
        </w:rPr>
        <w:t xml:space="preserve"> ]</w:t>
      </w:r>
      <w:r w:rsidRPr="0022276B">
        <w:rPr>
          <w:rFonts w:ascii="Sylfaen" w:eastAsia="Arial" w:hAnsi="Sylfaen" w:cs="Arial"/>
          <w:sz w:val="24"/>
          <w:szCs w:val="24"/>
          <w:lang w:val="id-ID" w:eastAsia="id-ID"/>
        </w:rPr>
        <w:t xml:space="preserve"> </w:t>
      </w:r>
      <w:r w:rsidRPr="00D019C3">
        <w:rPr>
          <w:rFonts w:ascii="Sylfaen" w:eastAsia="Times New Roman" w:hAnsi="Sylfaen" w:cs="Arial"/>
          <w:sz w:val="24"/>
          <w:szCs w:val="24"/>
          <w:lang w:val="id-ID" w:eastAsia="id-ID"/>
        </w:rPr>
        <w:t>button.</w:t>
      </w:r>
    </w:p>
    <w:p w14:paraId="344FE344" w14:textId="77777777" w:rsidR="00D019C3" w:rsidRDefault="00D019C3" w:rsidP="00D019C3">
      <w:pPr>
        <w:spacing w:after="0" w:line="276" w:lineRule="auto"/>
        <w:rPr>
          <w:rFonts w:ascii="Sylfaen" w:eastAsia="Times New Roman" w:hAnsi="Sylfaen" w:cs="Arial"/>
          <w:sz w:val="24"/>
          <w:szCs w:val="24"/>
          <w:lang w:eastAsia="id-ID"/>
        </w:rPr>
      </w:pPr>
    </w:p>
    <w:p w14:paraId="77CE81C4" w14:textId="77777777" w:rsidR="00D019C3" w:rsidRDefault="00D019C3" w:rsidP="00D019C3">
      <w:pPr>
        <w:spacing w:after="0" w:line="276" w:lineRule="auto"/>
        <w:rPr>
          <w:rFonts w:ascii="Sylfaen" w:eastAsia="Times New Roman" w:hAnsi="Sylfaen" w:cs="Arial"/>
          <w:sz w:val="24"/>
          <w:szCs w:val="24"/>
          <w:lang w:val="id-ID" w:eastAsia="id-ID"/>
        </w:rPr>
      </w:pPr>
      <w:r w:rsidRPr="0022276B">
        <w:rPr>
          <w:rFonts w:ascii="Sylfaen" w:eastAsia="Arial" w:hAnsi="Sylfaen" w:cs="Arial"/>
          <w:noProof/>
          <w:sz w:val="24"/>
          <w:szCs w:val="24"/>
          <w:lang w:eastAsia="en-ID"/>
        </w:rPr>
        <w:drawing>
          <wp:anchor distT="0" distB="0" distL="114300" distR="114300" simplePos="0" relativeHeight="251682816" behindDoc="1" locked="0" layoutInCell="1" allowOverlap="1" wp14:anchorId="0E5356F3" wp14:editId="2E3B5310">
            <wp:simplePos x="0" y="0"/>
            <wp:positionH relativeFrom="column">
              <wp:posOffset>3175</wp:posOffset>
            </wp:positionH>
            <wp:positionV relativeFrom="paragraph">
              <wp:posOffset>604520</wp:posOffset>
            </wp:positionV>
            <wp:extent cx="5356860" cy="2086610"/>
            <wp:effectExtent l="0" t="0" r="0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08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ylfaen" w:eastAsia="Times New Roman" w:hAnsi="Sylfaen" w:cs="Arial"/>
          <w:sz w:val="24"/>
          <w:szCs w:val="24"/>
          <w:lang w:val="id-ID" w:eastAsia="id-ID"/>
        </w:rPr>
        <w:t>S</w:t>
      </w:r>
      <w:r w:rsidRPr="00D019C3">
        <w:rPr>
          <w:rFonts w:ascii="Sylfaen" w:eastAsia="Times New Roman" w:hAnsi="Sylfaen" w:cs="Arial"/>
          <w:sz w:val="24"/>
          <w:szCs w:val="24"/>
          <w:lang w:eastAsia="id-ID"/>
        </w:rPr>
        <w:t>elect the radio button before your co-author’s name and click </w:t>
      </w:r>
      <w:r>
        <w:rPr>
          <w:rFonts w:ascii="Sylfaen" w:eastAsia="Arial" w:hAnsi="Sylfaen" w:cs="Arial"/>
          <w:color w:val="008A6C"/>
          <w:sz w:val="24"/>
          <w:szCs w:val="24"/>
          <w:shd w:val="clear" w:color="auto" w:fill="EEECE1"/>
          <w:lang w:val="id-ID" w:eastAsia="id-ID"/>
        </w:rPr>
        <w:t>[select this person</w:t>
      </w:r>
      <w:r w:rsidRPr="0022276B">
        <w:rPr>
          <w:rFonts w:ascii="Sylfaen" w:eastAsia="Arial" w:hAnsi="Sylfaen" w:cs="Arial"/>
          <w:color w:val="008A6C"/>
          <w:sz w:val="24"/>
          <w:szCs w:val="24"/>
          <w:shd w:val="clear" w:color="auto" w:fill="EEECE1"/>
          <w:lang w:val="id-ID" w:eastAsia="id-ID"/>
        </w:rPr>
        <w:t>]</w:t>
      </w:r>
      <w:r w:rsidRPr="00D019C3">
        <w:rPr>
          <w:rFonts w:ascii="Sylfaen" w:eastAsia="Times New Roman" w:hAnsi="Sylfaen" w:cs="Arial"/>
          <w:sz w:val="24"/>
          <w:szCs w:val="24"/>
          <w:lang w:eastAsia="id-ID"/>
        </w:rPr>
        <w:t> button to confirm it.</w:t>
      </w:r>
    </w:p>
    <w:p w14:paraId="485522C8" w14:textId="77777777" w:rsidR="00D019C3" w:rsidRPr="00D019C3" w:rsidRDefault="00D019C3" w:rsidP="00D019C3">
      <w:pPr>
        <w:pStyle w:val="ListParagraph"/>
        <w:spacing w:after="0" w:line="276" w:lineRule="auto"/>
        <w:ind w:left="0"/>
        <w:rPr>
          <w:rFonts w:ascii="Sylfaen" w:eastAsia="Times New Roman" w:hAnsi="Sylfaen" w:cs="Arial"/>
          <w:sz w:val="24"/>
          <w:szCs w:val="24"/>
          <w:lang w:val="id-ID" w:eastAsia="id-ID"/>
        </w:rPr>
      </w:pPr>
    </w:p>
    <w:p w14:paraId="05241FC3" w14:textId="77777777" w:rsidR="0022276B" w:rsidRPr="00D019C3" w:rsidRDefault="0022276B" w:rsidP="00D019C3">
      <w:pPr>
        <w:pStyle w:val="ListParagraph"/>
        <w:numPr>
          <w:ilvl w:val="0"/>
          <w:numId w:val="3"/>
        </w:numPr>
        <w:spacing w:after="0" w:line="276" w:lineRule="auto"/>
        <w:ind w:left="426" w:hanging="426"/>
        <w:rPr>
          <w:rFonts w:ascii="Sylfaen" w:eastAsia="Times New Roman" w:hAnsi="Sylfaen" w:cs="Arial"/>
          <w:sz w:val="24"/>
          <w:szCs w:val="24"/>
          <w:lang w:val="id-ID" w:eastAsia="id-ID"/>
        </w:rPr>
      </w:pPr>
      <w:r w:rsidRPr="00D019C3">
        <w:rPr>
          <w:rFonts w:ascii="Sylfaen" w:eastAsia="Arial" w:hAnsi="Sylfaen" w:cs="Arial"/>
          <w:b/>
          <w:sz w:val="24"/>
          <w:szCs w:val="24"/>
          <w:lang w:val="id-ID" w:eastAsia="id-ID"/>
        </w:rPr>
        <w:t>Upload your paper’s document</w:t>
      </w:r>
    </w:p>
    <w:p w14:paraId="55E32BCB" w14:textId="77777777" w:rsidR="00331EFE" w:rsidRPr="00331EFE" w:rsidRDefault="00331EFE" w:rsidP="00331EFE">
      <w:pPr>
        <w:tabs>
          <w:tab w:val="left" w:pos="400"/>
        </w:tabs>
        <w:spacing w:after="0" w:line="0" w:lineRule="atLeast"/>
        <w:ind w:left="60"/>
        <w:rPr>
          <w:rFonts w:ascii="Sylfaen" w:eastAsia="Arial" w:hAnsi="Sylfaen" w:cs="Arial"/>
          <w:sz w:val="24"/>
          <w:szCs w:val="24"/>
          <w:lang w:val="id-ID" w:eastAsia="id-ID"/>
        </w:rPr>
        <w:sectPr w:rsidR="00331EFE" w:rsidRPr="00331EFE" w:rsidSect="00943790">
          <w:pgSz w:w="11900" w:h="16838"/>
          <w:pgMar w:top="1702" w:right="1694" w:bottom="1702" w:left="1701" w:header="454" w:footer="454" w:gutter="0"/>
          <w:cols w:space="0" w:equalWidth="0">
            <w:col w:w="9026"/>
          </w:cols>
          <w:docGrid w:linePitch="360"/>
        </w:sectPr>
      </w:pPr>
      <w:r w:rsidRPr="0022276B">
        <w:rPr>
          <w:rFonts w:ascii="Sylfaen" w:eastAsia="Arial" w:hAnsi="Sylfaen" w:cs="Arial"/>
          <w:noProof/>
          <w:sz w:val="24"/>
          <w:szCs w:val="24"/>
          <w:lang w:eastAsia="en-ID"/>
        </w:rPr>
        <w:drawing>
          <wp:anchor distT="0" distB="0" distL="114300" distR="114300" simplePos="0" relativeHeight="251683840" behindDoc="1" locked="0" layoutInCell="1" allowOverlap="1" wp14:anchorId="34EE5BCA" wp14:editId="37441918">
            <wp:simplePos x="0" y="0"/>
            <wp:positionH relativeFrom="column">
              <wp:posOffset>3175</wp:posOffset>
            </wp:positionH>
            <wp:positionV relativeFrom="paragraph">
              <wp:posOffset>504190</wp:posOffset>
            </wp:positionV>
            <wp:extent cx="5356225" cy="1858010"/>
            <wp:effectExtent l="0" t="0" r="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25" cy="185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6B" w:rsidRPr="0022276B">
        <w:rPr>
          <w:rFonts w:ascii="Sylfaen" w:eastAsia="Arial" w:hAnsi="Sylfaen" w:cs="Arial"/>
          <w:sz w:val="24"/>
          <w:szCs w:val="24"/>
          <w:lang w:val="id-ID" w:eastAsia="id-ID"/>
        </w:rPr>
        <w:tab/>
        <w:t xml:space="preserve">After adding your co-author, click </w:t>
      </w:r>
      <w:r w:rsidR="0022276B" w:rsidRPr="0022276B">
        <w:rPr>
          <w:rFonts w:ascii="Sylfaen" w:eastAsia="Arial" w:hAnsi="Sylfaen" w:cs="Arial"/>
          <w:color w:val="008A6C"/>
          <w:sz w:val="24"/>
          <w:szCs w:val="24"/>
          <w:shd w:val="clear" w:color="auto" w:fill="EEECE1"/>
          <w:lang w:val="id-ID" w:eastAsia="id-ID"/>
        </w:rPr>
        <w:t>[ upload the manuscript ]</w:t>
      </w:r>
      <w:r w:rsidR="0022276B" w:rsidRPr="0022276B">
        <w:rPr>
          <w:rFonts w:ascii="Sylfaen" w:eastAsia="Arial" w:hAnsi="Sylfaen" w:cs="Arial"/>
          <w:color w:val="008A6C"/>
          <w:sz w:val="24"/>
          <w:szCs w:val="24"/>
          <w:lang w:val="id-ID" w:eastAsia="id-ID"/>
        </w:rPr>
        <w:t xml:space="preserve"> </w:t>
      </w:r>
      <w:r w:rsidR="0022276B" w:rsidRPr="0022276B">
        <w:rPr>
          <w:rFonts w:ascii="Sylfaen" w:eastAsia="Arial" w:hAnsi="Sylfaen" w:cs="Arial"/>
          <w:sz w:val="24"/>
          <w:szCs w:val="24"/>
          <w:lang w:val="id-ID" w:eastAsia="id-ID"/>
        </w:rPr>
        <w:t>to upload your paper document.</w:t>
      </w:r>
    </w:p>
    <w:p w14:paraId="0713EE2E" w14:textId="77777777" w:rsidR="00C17CB1" w:rsidRDefault="00943790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  <w:r w:rsidRPr="0022276B">
        <w:rPr>
          <w:rFonts w:ascii="Sylfaen" w:eastAsia="Arial" w:hAnsi="Sylfaen" w:cs="Arial"/>
          <w:noProof/>
          <w:color w:val="984806"/>
          <w:sz w:val="24"/>
          <w:szCs w:val="24"/>
          <w:lang w:eastAsia="en-ID"/>
        </w:rPr>
        <w:lastRenderedPageBreak/>
        <w:drawing>
          <wp:anchor distT="0" distB="0" distL="114300" distR="114300" simplePos="0" relativeHeight="251701248" behindDoc="0" locked="0" layoutInCell="1" allowOverlap="1" wp14:anchorId="4A8376D9" wp14:editId="30734776">
            <wp:simplePos x="0" y="0"/>
            <wp:positionH relativeFrom="column">
              <wp:posOffset>455930</wp:posOffset>
            </wp:positionH>
            <wp:positionV relativeFrom="paragraph">
              <wp:posOffset>763905</wp:posOffset>
            </wp:positionV>
            <wp:extent cx="330200" cy="330200"/>
            <wp:effectExtent l="0" t="0" r="0" b="0"/>
            <wp:wrapNone/>
            <wp:docPr id="70" name="Picture 70" descr="E:\Kerja\BPP UGM\Guidebook\iconfinder_alertwarning_4292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erja\BPP UGM\Guidebook\iconfinder_alertwarning_429281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76B">
        <w:rPr>
          <w:rFonts w:ascii="Sylfaen" w:eastAsia="Arial" w:hAnsi="Sylfaen" w:cs="Arial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3327" behindDoc="0" locked="0" layoutInCell="1" allowOverlap="1" wp14:anchorId="51895188" wp14:editId="1C09BC2E">
                <wp:simplePos x="0" y="0"/>
                <wp:positionH relativeFrom="column">
                  <wp:posOffset>3175</wp:posOffset>
                </wp:positionH>
                <wp:positionV relativeFrom="paragraph">
                  <wp:posOffset>768350</wp:posOffset>
                </wp:positionV>
                <wp:extent cx="5374640" cy="436880"/>
                <wp:effectExtent l="0" t="0" r="0" b="1270"/>
                <wp:wrapTopAndBottom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43688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0A43" w14:textId="77777777" w:rsidR="0022276B" w:rsidRPr="00C17CB1" w:rsidRDefault="0022276B" w:rsidP="00943790">
                            <w:pPr>
                              <w:jc w:val="center"/>
                              <w:rPr>
                                <w:rFonts w:ascii="Sylfaen" w:hAnsi="Sylfaen"/>
                                <w:color w:val="984806"/>
                                <w:sz w:val="24"/>
                              </w:rPr>
                            </w:pPr>
                            <w:r w:rsidRPr="00C17CB1">
                              <w:rPr>
                                <w:rFonts w:ascii="Sylfaen" w:hAnsi="Sylfaen"/>
                                <w:color w:val="984806"/>
                                <w:sz w:val="24"/>
                              </w:rPr>
                              <w:t>Please ensure your file is in DOC, DOCX, or PDF 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95188" id="_x0000_s1028" type="#_x0000_t202" style="position:absolute;left:0;text-align:left;margin-left:.25pt;margin-top:60.5pt;width:423.2pt;height:34.4pt;z-index:251683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" fillcolor="#ffc" stroked="f">
                <v:textbox>
                  <w:txbxContent>
                    <w:p w14:paraId="2A230A43" w14:textId="77777777" w:rsidR="0022276B" w:rsidRPr="00C17CB1" w:rsidRDefault="0022276B" w:rsidP="00943790">
                      <w:pPr>
                        <w:jc w:val="center"/>
                        <w:rPr>
                          <w:rFonts w:ascii="Sylfaen" w:hAnsi="Sylfaen"/>
                          <w:color w:val="984806"/>
                          <w:sz w:val="24"/>
                        </w:rPr>
                      </w:pPr>
                      <w:r w:rsidRPr="00C17CB1">
                        <w:rPr>
                          <w:rFonts w:ascii="Sylfaen" w:hAnsi="Sylfaen"/>
                          <w:color w:val="984806"/>
                          <w:sz w:val="24"/>
                        </w:rPr>
                        <w:t>Please ensure your file is in DOC, DOCX, or PDF format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7CB1" w:rsidRPr="0022276B">
        <w:rPr>
          <w:rFonts w:ascii="Sylfaen" w:eastAsia="Arial" w:hAnsi="Sylfaen" w:cs="Arial"/>
          <w:noProof/>
          <w:color w:val="8A6D3B"/>
          <w:sz w:val="24"/>
          <w:szCs w:val="24"/>
          <w:lang w:eastAsia="en-ID"/>
        </w:rPr>
        <w:drawing>
          <wp:anchor distT="0" distB="0" distL="114300" distR="114300" simplePos="0" relativeHeight="251684864" behindDoc="1" locked="0" layoutInCell="1" allowOverlap="1" wp14:anchorId="3C84E829" wp14:editId="51CB3041">
            <wp:simplePos x="0" y="0"/>
            <wp:positionH relativeFrom="column">
              <wp:posOffset>-106211</wp:posOffset>
            </wp:positionH>
            <wp:positionV relativeFrom="paragraph">
              <wp:posOffset>1404482</wp:posOffset>
            </wp:positionV>
            <wp:extent cx="5548630" cy="24282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242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6B" w:rsidRPr="0022276B">
        <w:rPr>
          <w:rFonts w:ascii="Sylfaen" w:eastAsia="Arial" w:hAnsi="Sylfaen" w:cs="Arial"/>
          <w:sz w:val="24"/>
          <w:szCs w:val="24"/>
          <w:lang w:val="id-ID" w:eastAsia="id-ID"/>
        </w:rPr>
        <w:t xml:space="preserve">Tick the box “I have checked that the authors listed in the manuscript are the same as the current list of authors on the paper record”, </w:t>
      </w:r>
      <w:r w:rsidR="0009002D" w:rsidRPr="0009002D">
        <w:rPr>
          <w:rFonts w:ascii="Sylfaen" w:eastAsia="Arial" w:hAnsi="Sylfaen" w:cs="Arial"/>
          <w:sz w:val="24"/>
          <w:szCs w:val="24"/>
          <w:lang w:eastAsia="id-ID"/>
        </w:rPr>
        <w:t>choose your paper doc</w:t>
      </w:r>
      <w:r w:rsidR="0009002D">
        <w:rPr>
          <w:rFonts w:ascii="Sylfaen" w:eastAsia="Arial" w:hAnsi="Sylfaen" w:cs="Arial"/>
          <w:sz w:val="24"/>
          <w:szCs w:val="24"/>
          <w:lang w:eastAsia="id-ID"/>
        </w:rPr>
        <w:t>ument, and</w:t>
      </w:r>
      <w:r w:rsidR="0009002D">
        <w:rPr>
          <w:rFonts w:ascii="Sylfaen" w:eastAsia="Arial" w:hAnsi="Sylfaen" w:cs="Arial"/>
          <w:sz w:val="24"/>
          <w:szCs w:val="24"/>
          <w:lang w:val="id-ID" w:eastAsia="id-ID"/>
        </w:rPr>
        <w:t xml:space="preserve"> </w:t>
      </w:r>
      <w:r w:rsidR="0022276B" w:rsidRPr="0022276B">
        <w:rPr>
          <w:rFonts w:ascii="Sylfaen" w:eastAsia="Arial" w:hAnsi="Sylfaen" w:cs="Arial"/>
          <w:sz w:val="24"/>
          <w:szCs w:val="24"/>
          <w:lang w:val="id-ID" w:eastAsia="id-ID"/>
        </w:rPr>
        <w:t xml:space="preserve">click </w:t>
      </w:r>
      <w:r w:rsidR="0009002D">
        <w:rPr>
          <w:rFonts w:ascii="Sylfaen" w:eastAsia="Arial" w:hAnsi="Sylfaen" w:cs="Arial"/>
          <w:color w:val="008080"/>
          <w:sz w:val="24"/>
          <w:szCs w:val="24"/>
          <w:shd w:val="clear" w:color="auto" w:fill="EEECE1"/>
          <w:lang w:val="id-ID" w:eastAsia="id-ID"/>
        </w:rPr>
        <w:t>[u</w:t>
      </w:r>
      <w:r w:rsidR="0022276B" w:rsidRPr="0009002D">
        <w:rPr>
          <w:rFonts w:ascii="Sylfaen" w:eastAsia="Arial" w:hAnsi="Sylfaen" w:cs="Arial"/>
          <w:color w:val="008080"/>
          <w:sz w:val="24"/>
          <w:szCs w:val="24"/>
          <w:shd w:val="clear" w:color="auto" w:fill="EEECE1"/>
          <w:lang w:val="id-ID" w:eastAsia="id-ID"/>
        </w:rPr>
        <w:t>pload</w:t>
      </w:r>
      <w:r w:rsidR="0009002D">
        <w:rPr>
          <w:rFonts w:ascii="Sylfaen" w:eastAsia="Arial" w:hAnsi="Sylfaen" w:cs="Arial"/>
          <w:color w:val="008080"/>
          <w:sz w:val="24"/>
          <w:szCs w:val="24"/>
          <w:shd w:val="clear" w:color="auto" w:fill="EEECE1"/>
          <w:lang w:val="id-ID" w:eastAsia="id-ID"/>
        </w:rPr>
        <w:t xml:space="preserve"> ...</w:t>
      </w:r>
      <w:r w:rsidR="0022276B" w:rsidRPr="0009002D">
        <w:rPr>
          <w:rFonts w:ascii="Sylfaen" w:eastAsia="Arial" w:hAnsi="Sylfaen" w:cs="Arial"/>
          <w:color w:val="008080"/>
          <w:sz w:val="24"/>
          <w:szCs w:val="24"/>
          <w:shd w:val="clear" w:color="auto" w:fill="EEECE1"/>
          <w:lang w:val="id-ID" w:eastAsia="id-ID"/>
        </w:rPr>
        <w:t>]</w:t>
      </w:r>
      <w:r w:rsidR="00C17CB1" w:rsidRPr="0009002D">
        <w:rPr>
          <w:rFonts w:ascii="Sylfaen" w:eastAsia="Arial" w:hAnsi="Sylfaen" w:cs="Arial"/>
          <w:color w:val="008080"/>
          <w:sz w:val="24"/>
          <w:szCs w:val="24"/>
          <w:lang w:val="id-ID" w:eastAsia="id-ID"/>
        </w:rPr>
        <w:t xml:space="preserve"> </w:t>
      </w:r>
      <w:r w:rsidR="00C17CB1">
        <w:rPr>
          <w:rFonts w:ascii="Sylfaen" w:eastAsia="Arial" w:hAnsi="Sylfaen" w:cs="Arial"/>
          <w:sz w:val="24"/>
          <w:szCs w:val="24"/>
          <w:lang w:val="id-ID" w:eastAsia="id-ID"/>
        </w:rPr>
        <w:t>button.</w:t>
      </w:r>
      <w:r w:rsidR="00C17CB1" w:rsidRPr="00C17CB1">
        <w:rPr>
          <w:rFonts w:ascii="Sylfaen" w:eastAsia="Arial" w:hAnsi="Sylfaen" w:cs="Arial"/>
          <w:noProof/>
          <w:color w:val="984806"/>
          <w:sz w:val="24"/>
          <w:szCs w:val="24"/>
          <w:lang w:eastAsia="en-ID"/>
        </w:rPr>
        <w:t xml:space="preserve"> </w:t>
      </w:r>
    </w:p>
    <w:p w14:paraId="22A50F9D" w14:textId="77777777" w:rsidR="00C17CB1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3154B6A7" w14:textId="77777777" w:rsidR="00C17CB1" w:rsidRDefault="0009002D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  <w:r>
        <w:rPr>
          <w:rFonts w:ascii="Sylfaen" w:eastAsia="Arial" w:hAnsi="Sylfaen" w:cs="Arial"/>
          <w:sz w:val="24"/>
          <w:szCs w:val="24"/>
          <w:lang w:val="id-ID" w:eastAsia="id-ID"/>
        </w:rPr>
        <w:t xml:space="preserve">Your </w:t>
      </w:r>
      <w:r w:rsidR="00C17CB1" w:rsidRPr="00C17CB1">
        <w:rPr>
          <w:rFonts w:ascii="Sylfaen" w:eastAsia="Arial" w:hAnsi="Sylfaen" w:cs="Arial"/>
          <w:sz w:val="24"/>
          <w:szCs w:val="24"/>
          <w:lang w:val="id-ID" w:eastAsia="id-ID"/>
        </w:rPr>
        <w:t>paper has been uploaded.</w:t>
      </w:r>
    </w:p>
    <w:p w14:paraId="19EFFC7D" w14:textId="77777777" w:rsidR="0009002D" w:rsidRDefault="0009002D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  <w:r w:rsidRPr="00C17CB1">
        <w:rPr>
          <w:rFonts w:ascii="Sylfaen" w:eastAsia="Times New Roman" w:hAnsi="Sylfaen" w:cs="Arial"/>
          <w:noProof/>
          <w:sz w:val="24"/>
          <w:szCs w:val="24"/>
          <w:lang w:eastAsia="en-ID"/>
        </w:rPr>
        <w:drawing>
          <wp:anchor distT="0" distB="0" distL="114300" distR="114300" simplePos="0" relativeHeight="251703296" behindDoc="1" locked="0" layoutInCell="1" allowOverlap="1" wp14:anchorId="7B0712C3" wp14:editId="5967CB48">
            <wp:simplePos x="0" y="0"/>
            <wp:positionH relativeFrom="column">
              <wp:posOffset>-63500</wp:posOffset>
            </wp:positionH>
            <wp:positionV relativeFrom="paragraph">
              <wp:posOffset>140970</wp:posOffset>
            </wp:positionV>
            <wp:extent cx="5374660" cy="2295939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60" cy="2295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5F664" w14:textId="77777777" w:rsidR="0009002D" w:rsidRDefault="0009002D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2DBA2FE6" w14:textId="77777777" w:rsidR="00C17CB1" w:rsidRPr="00C17CB1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5ACC4EAA" w14:textId="77777777" w:rsidR="00C17CB1" w:rsidRPr="00C17CB1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6AF2ADDE" w14:textId="77777777" w:rsidR="00C17CB1" w:rsidRPr="00C17CB1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7B04FCE1" w14:textId="77777777" w:rsidR="00C17CB1" w:rsidRPr="00C17CB1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09663ED9" w14:textId="77777777" w:rsidR="00C17CB1" w:rsidRPr="00C17CB1" w:rsidRDefault="00C17CB1" w:rsidP="00C17CB1">
      <w:pPr>
        <w:tabs>
          <w:tab w:val="left" w:pos="3334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  <w:r>
        <w:rPr>
          <w:rFonts w:ascii="Sylfaen" w:eastAsia="Arial" w:hAnsi="Sylfaen" w:cs="Arial"/>
          <w:sz w:val="24"/>
          <w:szCs w:val="24"/>
          <w:lang w:val="id-ID" w:eastAsia="id-ID"/>
        </w:rPr>
        <w:tab/>
      </w:r>
    </w:p>
    <w:p w14:paraId="3285CF18" w14:textId="77777777" w:rsidR="00C17CB1" w:rsidRPr="00C17CB1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52669167" w14:textId="77777777" w:rsidR="00C17CB1" w:rsidRPr="00C17CB1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43E4F369" w14:textId="77777777" w:rsidR="00C17CB1" w:rsidRPr="00C17CB1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415AD890" w14:textId="77777777" w:rsidR="00C17CB1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sz w:val="24"/>
          <w:szCs w:val="24"/>
          <w:lang w:val="id-ID" w:eastAsia="id-ID"/>
        </w:rPr>
      </w:pPr>
    </w:p>
    <w:p w14:paraId="5532E8D9" w14:textId="77777777" w:rsidR="00943790" w:rsidRPr="00943790" w:rsidRDefault="00C17CB1" w:rsidP="00C17CB1">
      <w:pPr>
        <w:tabs>
          <w:tab w:val="left" w:pos="420"/>
        </w:tabs>
        <w:spacing w:after="0" w:line="291" w:lineRule="auto"/>
        <w:ind w:right="6"/>
        <w:jc w:val="both"/>
        <w:rPr>
          <w:rFonts w:ascii="Sylfaen" w:eastAsia="Arial" w:hAnsi="Sylfaen" w:cs="Arial"/>
          <w:color w:val="008A6C"/>
          <w:sz w:val="24"/>
          <w:shd w:val="clear" w:color="auto" w:fill="EEECE1"/>
          <w:lang w:val="id-ID" w:eastAsia="id-ID"/>
        </w:rPr>
        <w:sectPr w:rsidR="00943790" w:rsidRPr="00943790" w:rsidSect="005B59F6">
          <w:pgSz w:w="11906" w:h="16838" w:code="9"/>
          <w:pgMar w:top="1701" w:right="1701" w:bottom="1701" w:left="1701" w:header="21" w:footer="454" w:gutter="0"/>
          <w:cols w:space="708"/>
          <w:docGrid w:linePitch="360"/>
        </w:sectPr>
      </w:pPr>
      <w:r w:rsidRPr="00C17CB1">
        <w:rPr>
          <w:rFonts w:ascii="Sylfaen" w:eastAsia="Arial" w:hAnsi="Sylfaen" w:cs="Arial"/>
          <w:sz w:val="24"/>
          <w:szCs w:val="24"/>
          <w:lang w:val="id-ID" w:eastAsia="id-ID"/>
        </w:rPr>
        <w:t xml:space="preserve">If you still require further </w:t>
      </w:r>
      <w:r w:rsidR="0009002D">
        <w:rPr>
          <w:rFonts w:ascii="Sylfaen" w:eastAsia="Arial" w:hAnsi="Sylfaen" w:cs="Arial"/>
          <w:sz w:val="24"/>
          <w:szCs w:val="24"/>
          <w:lang w:val="id-ID" w:eastAsia="id-ID"/>
        </w:rPr>
        <w:t xml:space="preserve">assistance, please feel free to </w:t>
      </w:r>
      <w:r w:rsidR="00847A9A">
        <w:fldChar w:fldCharType="begin"/>
      </w:r>
      <w:r w:rsidR="00847A9A">
        <w:instrText xml:space="preserve"> HYPERLINK "mailto:biomic@ugm.ac.id" </w:instrText>
      </w:r>
      <w:r w:rsidR="00847A9A">
        <w:fldChar w:fldCharType="separate"/>
      </w:r>
      <w:r w:rsidR="0009002D" w:rsidRPr="0009002D">
        <w:rPr>
          <w:rStyle w:val="Hyperlink"/>
          <w:rFonts w:ascii="Sylfaen" w:eastAsia="Arial" w:hAnsi="Sylfaen" w:cs="Arial"/>
          <w:color w:val="008080"/>
          <w:sz w:val="24"/>
          <w:szCs w:val="24"/>
          <w:lang w:val="id-ID" w:eastAsia="id-ID"/>
        </w:rPr>
        <w:t>contact us.</w:t>
      </w:r>
      <w:r w:rsidR="00847A9A">
        <w:rPr>
          <w:rStyle w:val="Hyperlink"/>
          <w:rFonts w:ascii="Sylfaen" w:eastAsia="Arial" w:hAnsi="Sylfaen" w:cs="Arial"/>
          <w:color w:val="008080"/>
          <w:sz w:val="24"/>
          <w:szCs w:val="24"/>
          <w:lang w:val="id-ID" w:eastAsia="id-ID"/>
        </w:rPr>
        <w:fldChar w:fldCharType="end"/>
      </w:r>
    </w:p>
    <w:p w14:paraId="1D1BB330" w14:textId="77777777" w:rsidR="00943790" w:rsidRPr="00F712AC" w:rsidRDefault="002C6860" w:rsidP="00F712AC">
      <w:pPr>
        <w:pStyle w:val="Heading1"/>
        <w:jc w:val="center"/>
        <w:rPr>
          <w:rFonts w:ascii="Cambria" w:eastAsia="Arial" w:hAnsi="Cambria"/>
          <w:b/>
          <w:color w:val="008A6C"/>
          <w:lang w:val="id-ID" w:eastAsia="id-ID"/>
        </w:rPr>
      </w:pPr>
      <w:bookmarkStart w:id="4" w:name="_Toc3985555"/>
      <w:r>
        <w:rPr>
          <w:rFonts w:ascii="Cambria" w:eastAsia="Arial" w:hAnsi="Cambria"/>
          <w:b/>
          <w:color w:val="008A6C"/>
          <w:lang w:val="id-ID" w:eastAsia="id-ID"/>
        </w:rPr>
        <w:lastRenderedPageBreak/>
        <w:t>PAYMENT CONFIRMATION</w:t>
      </w:r>
      <w:bookmarkEnd w:id="4"/>
    </w:p>
    <w:p w14:paraId="4AB5F08F" w14:textId="77777777" w:rsidR="00943790" w:rsidRDefault="00F712AC" w:rsidP="00F712AC">
      <w:pPr>
        <w:jc w:val="center"/>
        <w:rPr>
          <w:lang w:val="id-ID" w:eastAsia="id-ID"/>
        </w:rPr>
      </w:pPr>
      <w:r>
        <w:rPr>
          <w:noProof/>
          <w:lang w:eastAsia="en-ID"/>
        </w:rPr>
        <w:drawing>
          <wp:inline distT="0" distB="0" distL="0" distR="0" wp14:anchorId="7DEE8083" wp14:editId="41C52F5B">
            <wp:extent cx="1314633" cy="1324160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1021F9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79A9" w14:textId="77777777" w:rsidR="00005B00" w:rsidRDefault="00943790" w:rsidP="00943790">
      <w:pPr>
        <w:jc w:val="center"/>
        <w:rPr>
          <w:rFonts w:ascii="Sylfaen" w:hAnsi="Sylfaen"/>
          <w:sz w:val="24"/>
          <w:lang w:eastAsia="id-ID"/>
        </w:rPr>
      </w:pPr>
      <w:r w:rsidRPr="00943790">
        <w:rPr>
          <w:rFonts w:ascii="Sylfaen" w:hAnsi="Sylfaen"/>
          <w:sz w:val="24"/>
          <w:lang w:eastAsia="id-ID"/>
        </w:rPr>
        <w:t>We will announce it after the paper submission deadline has passed.</w:t>
      </w:r>
    </w:p>
    <w:p w14:paraId="187A2ED3" w14:textId="77777777" w:rsidR="002C6860" w:rsidRDefault="002C6860" w:rsidP="00005B00">
      <w:pPr>
        <w:rPr>
          <w:rFonts w:ascii="Sylfaen" w:hAnsi="Sylfaen"/>
          <w:sz w:val="24"/>
          <w:lang w:eastAsia="id-ID"/>
        </w:rPr>
      </w:pPr>
    </w:p>
    <w:p w14:paraId="226313BE" w14:textId="77777777" w:rsidR="002C6860" w:rsidRPr="002C6860" w:rsidRDefault="002C6860" w:rsidP="002C6860">
      <w:pPr>
        <w:rPr>
          <w:rFonts w:ascii="Sylfaen" w:hAnsi="Sylfaen"/>
          <w:sz w:val="24"/>
          <w:lang w:eastAsia="id-ID"/>
        </w:rPr>
      </w:pPr>
    </w:p>
    <w:p w14:paraId="4DF9379D" w14:textId="77777777" w:rsidR="002C6860" w:rsidRPr="002C6860" w:rsidRDefault="002C6860" w:rsidP="002C6860">
      <w:pPr>
        <w:rPr>
          <w:rFonts w:ascii="Sylfaen" w:hAnsi="Sylfaen"/>
          <w:sz w:val="24"/>
          <w:lang w:eastAsia="id-ID"/>
        </w:rPr>
      </w:pPr>
    </w:p>
    <w:p w14:paraId="6CD768D6" w14:textId="77777777" w:rsidR="002C6860" w:rsidRPr="002C6860" w:rsidRDefault="002C6860" w:rsidP="002C6860">
      <w:pPr>
        <w:rPr>
          <w:rFonts w:ascii="Sylfaen" w:hAnsi="Sylfaen"/>
          <w:sz w:val="24"/>
          <w:lang w:eastAsia="id-ID"/>
        </w:rPr>
      </w:pPr>
    </w:p>
    <w:p w14:paraId="1EDDBBAD" w14:textId="77777777" w:rsidR="002C6860" w:rsidRPr="002C6860" w:rsidRDefault="002C6860" w:rsidP="002C6860">
      <w:pPr>
        <w:rPr>
          <w:rFonts w:ascii="Sylfaen" w:hAnsi="Sylfaen"/>
          <w:sz w:val="24"/>
          <w:lang w:eastAsia="id-ID"/>
        </w:rPr>
      </w:pPr>
    </w:p>
    <w:p w14:paraId="3B759EE9" w14:textId="77777777" w:rsidR="002C6860" w:rsidRPr="002C6860" w:rsidRDefault="002C6860" w:rsidP="002C6860">
      <w:pPr>
        <w:rPr>
          <w:rFonts w:ascii="Sylfaen" w:hAnsi="Sylfaen"/>
          <w:sz w:val="24"/>
          <w:lang w:eastAsia="id-ID"/>
        </w:rPr>
      </w:pPr>
    </w:p>
    <w:p w14:paraId="2A5E19ED" w14:textId="77777777" w:rsidR="002C6860" w:rsidRPr="002C6860" w:rsidRDefault="002C6860" w:rsidP="002C6860">
      <w:pPr>
        <w:rPr>
          <w:rFonts w:ascii="Sylfaen" w:hAnsi="Sylfaen"/>
          <w:sz w:val="24"/>
          <w:lang w:eastAsia="id-ID"/>
        </w:rPr>
      </w:pPr>
    </w:p>
    <w:p w14:paraId="7715654C" w14:textId="77777777" w:rsidR="002C6860" w:rsidRPr="002C6860" w:rsidRDefault="002C6860" w:rsidP="002C6860">
      <w:pPr>
        <w:rPr>
          <w:rFonts w:ascii="Sylfaen" w:hAnsi="Sylfaen"/>
          <w:sz w:val="24"/>
          <w:lang w:eastAsia="id-ID"/>
        </w:rPr>
      </w:pPr>
    </w:p>
    <w:p w14:paraId="0ADC0A66" w14:textId="77777777" w:rsidR="002C6860" w:rsidRPr="002C6860" w:rsidRDefault="002C6860" w:rsidP="002C6860">
      <w:pPr>
        <w:rPr>
          <w:rFonts w:ascii="Sylfaen" w:hAnsi="Sylfaen"/>
          <w:sz w:val="24"/>
          <w:lang w:eastAsia="id-ID"/>
        </w:rPr>
      </w:pPr>
    </w:p>
    <w:p w14:paraId="3687B336" w14:textId="77777777" w:rsidR="002C6860" w:rsidRPr="002C6860" w:rsidRDefault="002C6860" w:rsidP="002C6860">
      <w:pPr>
        <w:rPr>
          <w:rFonts w:ascii="Sylfaen" w:hAnsi="Sylfaen"/>
          <w:sz w:val="24"/>
          <w:lang w:eastAsia="id-ID"/>
        </w:rPr>
      </w:pPr>
    </w:p>
    <w:p w14:paraId="0EF2F563" w14:textId="77777777" w:rsidR="002C6860" w:rsidRDefault="002C6860" w:rsidP="002C6860">
      <w:pPr>
        <w:rPr>
          <w:rFonts w:ascii="Sylfaen" w:hAnsi="Sylfaen"/>
          <w:sz w:val="24"/>
          <w:lang w:eastAsia="id-ID"/>
        </w:rPr>
      </w:pPr>
    </w:p>
    <w:p w14:paraId="19BC977B" w14:textId="77777777" w:rsidR="002C6860" w:rsidRDefault="002C6860" w:rsidP="002C6860">
      <w:pPr>
        <w:tabs>
          <w:tab w:val="left" w:pos="690"/>
        </w:tabs>
        <w:rPr>
          <w:rFonts w:ascii="Sylfaen" w:hAnsi="Sylfaen"/>
          <w:sz w:val="24"/>
          <w:lang w:eastAsia="id-ID"/>
        </w:rPr>
      </w:pPr>
      <w:r>
        <w:rPr>
          <w:rFonts w:ascii="Sylfaen" w:hAnsi="Sylfaen"/>
          <w:sz w:val="24"/>
          <w:lang w:eastAsia="id-ID"/>
        </w:rPr>
        <w:tab/>
      </w:r>
    </w:p>
    <w:p w14:paraId="730C0C38" w14:textId="77777777" w:rsidR="002C6860" w:rsidRPr="002C6860" w:rsidRDefault="002C6860" w:rsidP="002C6860">
      <w:pPr>
        <w:tabs>
          <w:tab w:val="left" w:pos="690"/>
        </w:tabs>
        <w:rPr>
          <w:rFonts w:ascii="Sylfaen" w:hAnsi="Sylfaen"/>
          <w:sz w:val="24"/>
          <w:lang w:eastAsia="id-ID"/>
        </w:rPr>
        <w:sectPr w:rsidR="002C6860" w:rsidRPr="002C6860" w:rsidSect="00005B00">
          <w:headerReference w:type="default" r:id="rId48"/>
          <w:footerReference w:type="default" r:id="rId49"/>
          <w:pgSz w:w="11906" w:h="16838" w:code="9"/>
          <w:pgMar w:top="1701" w:right="1701" w:bottom="1701" w:left="1701" w:header="850" w:footer="454" w:gutter="0"/>
          <w:cols w:space="708"/>
          <w:docGrid w:linePitch="360"/>
        </w:sectPr>
      </w:pPr>
      <w:r>
        <w:rPr>
          <w:rFonts w:ascii="Sylfaen" w:hAnsi="Sylfaen"/>
          <w:sz w:val="24"/>
          <w:lang w:eastAsia="id-ID"/>
        </w:rPr>
        <w:tab/>
      </w:r>
    </w:p>
    <w:p w14:paraId="303DA593" w14:textId="77777777" w:rsidR="002C6860" w:rsidRPr="00F712AC" w:rsidRDefault="002C6860" w:rsidP="002C6860">
      <w:pPr>
        <w:pStyle w:val="Heading1"/>
        <w:jc w:val="center"/>
        <w:rPr>
          <w:rFonts w:ascii="Cambria" w:eastAsia="Arial" w:hAnsi="Cambria"/>
          <w:b/>
          <w:color w:val="008A6C"/>
          <w:lang w:val="id-ID" w:eastAsia="id-ID"/>
        </w:rPr>
      </w:pPr>
      <w:bookmarkStart w:id="5" w:name="_Toc3985556"/>
      <w:r>
        <w:rPr>
          <w:rFonts w:ascii="Cambria" w:eastAsia="Arial" w:hAnsi="Cambria"/>
          <w:b/>
          <w:color w:val="008A6C"/>
          <w:lang w:val="id-ID" w:eastAsia="id-ID"/>
        </w:rPr>
        <w:lastRenderedPageBreak/>
        <w:t>CAMERA READY</w:t>
      </w:r>
      <w:bookmarkEnd w:id="5"/>
    </w:p>
    <w:p w14:paraId="4805BB2A" w14:textId="77777777" w:rsidR="002C6860" w:rsidRDefault="002C6860" w:rsidP="002C6860">
      <w:pPr>
        <w:jc w:val="center"/>
        <w:rPr>
          <w:lang w:val="id-ID" w:eastAsia="id-ID"/>
        </w:rPr>
      </w:pPr>
      <w:r>
        <w:rPr>
          <w:noProof/>
          <w:lang w:eastAsia="en-ID"/>
        </w:rPr>
        <w:drawing>
          <wp:inline distT="0" distB="0" distL="0" distR="0" wp14:anchorId="44B68303" wp14:editId="28CCD279">
            <wp:extent cx="1314633" cy="132416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1021F9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0E08" w14:textId="77777777" w:rsidR="00005B00" w:rsidRPr="00005B00" w:rsidRDefault="002C6860" w:rsidP="002C6860">
      <w:pPr>
        <w:jc w:val="center"/>
        <w:rPr>
          <w:rFonts w:ascii="Sylfaen" w:hAnsi="Sylfaen"/>
          <w:sz w:val="24"/>
          <w:lang w:eastAsia="id-ID"/>
        </w:rPr>
      </w:pPr>
      <w:r w:rsidRPr="00943790">
        <w:rPr>
          <w:rFonts w:ascii="Sylfaen" w:hAnsi="Sylfaen"/>
          <w:sz w:val="24"/>
          <w:lang w:eastAsia="id-ID"/>
        </w:rPr>
        <w:t>We will announce it after the paper submission deadline has passed</w:t>
      </w:r>
    </w:p>
    <w:p w14:paraId="1428FF3B" w14:textId="77777777" w:rsidR="00005B00" w:rsidRPr="00005B00" w:rsidRDefault="00005B00" w:rsidP="00005B00">
      <w:pPr>
        <w:rPr>
          <w:rFonts w:ascii="Sylfaen" w:hAnsi="Sylfaen"/>
          <w:sz w:val="24"/>
          <w:lang w:eastAsia="id-ID"/>
        </w:rPr>
      </w:pPr>
    </w:p>
    <w:p w14:paraId="03D4485D" w14:textId="77777777" w:rsidR="00005B00" w:rsidRDefault="00005B00" w:rsidP="00005B00">
      <w:pPr>
        <w:rPr>
          <w:rFonts w:ascii="Sylfaen" w:hAnsi="Sylfaen"/>
          <w:sz w:val="24"/>
          <w:lang w:eastAsia="id-ID"/>
        </w:rPr>
      </w:pPr>
    </w:p>
    <w:p w14:paraId="01E8C7AB" w14:textId="77777777" w:rsidR="00005B00" w:rsidRDefault="00005B00" w:rsidP="00005B00">
      <w:pPr>
        <w:jc w:val="right"/>
        <w:rPr>
          <w:rFonts w:ascii="Sylfaen" w:hAnsi="Sylfaen"/>
          <w:sz w:val="24"/>
          <w:lang w:eastAsia="id-ID"/>
        </w:rPr>
      </w:pPr>
    </w:p>
    <w:p w14:paraId="5A40A138" w14:textId="77777777" w:rsidR="00005B00" w:rsidRDefault="00005B00" w:rsidP="00005B00">
      <w:pPr>
        <w:tabs>
          <w:tab w:val="left" w:pos="1515"/>
        </w:tabs>
        <w:rPr>
          <w:rFonts w:ascii="Sylfaen" w:hAnsi="Sylfaen"/>
          <w:sz w:val="24"/>
          <w:lang w:eastAsia="id-ID"/>
        </w:rPr>
      </w:pPr>
      <w:r>
        <w:rPr>
          <w:rFonts w:ascii="Sylfaen" w:hAnsi="Sylfaen"/>
          <w:sz w:val="24"/>
          <w:lang w:eastAsia="id-ID"/>
        </w:rPr>
        <w:tab/>
      </w:r>
    </w:p>
    <w:p w14:paraId="7C75C0BA" w14:textId="77777777" w:rsidR="00F85F0B" w:rsidRDefault="00005B00" w:rsidP="00005B00">
      <w:pPr>
        <w:tabs>
          <w:tab w:val="left" w:pos="1515"/>
        </w:tabs>
        <w:rPr>
          <w:rFonts w:ascii="Sylfaen" w:hAnsi="Sylfaen"/>
          <w:sz w:val="24"/>
          <w:lang w:eastAsia="id-ID"/>
        </w:rPr>
      </w:pPr>
      <w:r>
        <w:rPr>
          <w:rFonts w:ascii="Sylfaen" w:hAnsi="Sylfaen"/>
          <w:sz w:val="24"/>
          <w:lang w:eastAsia="id-ID"/>
        </w:rPr>
        <w:tab/>
      </w:r>
    </w:p>
    <w:p w14:paraId="4C6F992E" w14:textId="77777777" w:rsidR="00F85F0B" w:rsidRPr="00F85F0B" w:rsidRDefault="00F85F0B" w:rsidP="00F85F0B">
      <w:pPr>
        <w:rPr>
          <w:rFonts w:ascii="Sylfaen" w:hAnsi="Sylfaen"/>
          <w:sz w:val="24"/>
          <w:lang w:eastAsia="id-ID"/>
        </w:rPr>
      </w:pPr>
    </w:p>
    <w:p w14:paraId="70544C0E" w14:textId="77777777" w:rsidR="00F85F0B" w:rsidRPr="00F85F0B" w:rsidRDefault="00F85F0B" w:rsidP="00F85F0B">
      <w:pPr>
        <w:rPr>
          <w:rFonts w:ascii="Sylfaen" w:hAnsi="Sylfaen"/>
          <w:sz w:val="24"/>
          <w:lang w:eastAsia="id-ID"/>
        </w:rPr>
      </w:pPr>
    </w:p>
    <w:p w14:paraId="6CF6A6D3" w14:textId="77777777" w:rsidR="00F85F0B" w:rsidRPr="00F85F0B" w:rsidRDefault="00F85F0B" w:rsidP="00F85F0B">
      <w:pPr>
        <w:rPr>
          <w:rFonts w:ascii="Sylfaen" w:hAnsi="Sylfaen"/>
          <w:sz w:val="24"/>
          <w:lang w:eastAsia="id-ID"/>
        </w:rPr>
      </w:pPr>
    </w:p>
    <w:p w14:paraId="4D6AE2AA" w14:textId="77777777" w:rsidR="00F85F0B" w:rsidRDefault="00F85F0B" w:rsidP="00F85F0B">
      <w:pPr>
        <w:rPr>
          <w:rFonts w:ascii="Sylfaen" w:hAnsi="Sylfaen"/>
          <w:sz w:val="24"/>
          <w:lang w:eastAsia="id-ID"/>
        </w:rPr>
      </w:pPr>
    </w:p>
    <w:p w14:paraId="188670E5" w14:textId="77777777" w:rsidR="00F85F0B" w:rsidRDefault="00F85F0B" w:rsidP="00F85F0B">
      <w:pPr>
        <w:tabs>
          <w:tab w:val="left" w:pos="1200"/>
        </w:tabs>
        <w:rPr>
          <w:rFonts w:ascii="Sylfaen" w:hAnsi="Sylfaen"/>
          <w:sz w:val="24"/>
          <w:lang w:eastAsia="id-ID"/>
        </w:rPr>
      </w:pPr>
      <w:r>
        <w:rPr>
          <w:rFonts w:ascii="Sylfaen" w:hAnsi="Sylfaen"/>
          <w:sz w:val="24"/>
          <w:lang w:eastAsia="id-ID"/>
        </w:rPr>
        <w:tab/>
      </w:r>
    </w:p>
    <w:p w14:paraId="78A5D28F" w14:textId="77777777" w:rsidR="00943790" w:rsidRPr="00F85F0B" w:rsidRDefault="00F85F0B" w:rsidP="00F85F0B">
      <w:pPr>
        <w:tabs>
          <w:tab w:val="left" w:pos="1200"/>
        </w:tabs>
        <w:rPr>
          <w:rFonts w:ascii="Sylfaen" w:hAnsi="Sylfaen"/>
          <w:sz w:val="24"/>
          <w:lang w:eastAsia="id-ID"/>
        </w:rPr>
        <w:sectPr w:rsidR="00943790" w:rsidRPr="00F85F0B" w:rsidSect="00005B00">
          <w:headerReference w:type="default" r:id="rId50"/>
          <w:pgSz w:w="11906" w:h="16838" w:code="9"/>
          <w:pgMar w:top="1701" w:right="1701" w:bottom="1701" w:left="1701" w:header="850" w:footer="454" w:gutter="0"/>
          <w:cols w:space="708"/>
          <w:docGrid w:linePitch="360"/>
        </w:sectPr>
      </w:pPr>
      <w:r>
        <w:rPr>
          <w:rFonts w:ascii="Sylfaen" w:hAnsi="Sylfaen"/>
          <w:sz w:val="24"/>
          <w:lang w:eastAsia="id-ID"/>
        </w:rPr>
        <w:tab/>
      </w:r>
    </w:p>
    <w:p w14:paraId="0C8BC232" w14:textId="77777777" w:rsidR="00B83862" w:rsidRPr="00F712AC" w:rsidRDefault="00F77F43" w:rsidP="00F712AC">
      <w:pPr>
        <w:pStyle w:val="Heading1"/>
        <w:jc w:val="center"/>
        <w:rPr>
          <w:rFonts w:ascii="Cambria" w:hAnsi="Cambria"/>
          <w:b/>
          <w:color w:val="008A6C"/>
          <w:lang w:eastAsia="id-ID"/>
        </w:rPr>
      </w:pPr>
      <w:bookmarkStart w:id="6" w:name="_Toc3985557"/>
      <w:r>
        <w:rPr>
          <w:rFonts w:ascii="Cambria" w:hAnsi="Cambria"/>
          <w:b/>
          <w:color w:val="008A6C"/>
          <w:lang w:eastAsia="id-ID"/>
        </w:rPr>
        <w:lastRenderedPageBreak/>
        <w:t>FOREIGN ATTENDANT</w:t>
      </w:r>
      <w:bookmarkEnd w:id="6"/>
    </w:p>
    <w:p w14:paraId="68A5B095" w14:textId="77777777" w:rsidR="00B83862" w:rsidRDefault="00F712AC" w:rsidP="00F712AC">
      <w:pPr>
        <w:jc w:val="center"/>
        <w:rPr>
          <w:lang w:eastAsia="id-ID"/>
        </w:rPr>
      </w:pPr>
      <w:r>
        <w:rPr>
          <w:noProof/>
          <w:lang w:eastAsia="en-ID"/>
        </w:rPr>
        <w:drawing>
          <wp:inline distT="0" distB="0" distL="0" distR="0" wp14:anchorId="54B33144" wp14:editId="7975D837">
            <wp:extent cx="1314633" cy="132416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1021F9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3BB7" w14:textId="77777777" w:rsidR="00005B00" w:rsidRDefault="00B83862" w:rsidP="00B83862">
      <w:pPr>
        <w:jc w:val="center"/>
        <w:rPr>
          <w:rFonts w:ascii="Sylfaen" w:hAnsi="Sylfaen"/>
          <w:sz w:val="24"/>
          <w:lang w:eastAsia="id-ID"/>
        </w:rPr>
      </w:pPr>
      <w:r w:rsidRPr="00943790">
        <w:rPr>
          <w:rFonts w:ascii="Sylfaen" w:hAnsi="Sylfaen"/>
          <w:sz w:val="24"/>
          <w:lang w:eastAsia="id-ID"/>
        </w:rPr>
        <w:t>We will announce it after the paper submission deadline has passed.</w:t>
      </w:r>
    </w:p>
    <w:p w14:paraId="0123B16D" w14:textId="77777777" w:rsidR="00005B00" w:rsidRPr="00005B00" w:rsidRDefault="00005B00" w:rsidP="00005B00">
      <w:pPr>
        <w:rPr>
          <w:rFonts w:ascii="Sylfaen" w:hAnsi="Sylfaen"/>
          <w:sz w:val="24"/>
          <w:lang w:eastAsia="id-ID"/>
        </w:rPr>
      </w:pPr>
    </w:p>
    <w:p w14:paraId="515A632F" w14:textId="77777777" w:rsidR="00005B00" w:rsidRDefault="00005B00" w:rsidP="00005B00">
      <w:pPr>
        <w:rPr>
          <w:rFonts w:ascii="Sylfaen" w:hAnsi="Sylfaen"/>
          <w:sz w:val="24"/>
          <w:lang w:eastAsia="id-ID"/>
        </w:rPr>
      </w:pPr>
    </w:p>
    <w:p w14:paraId="139BF1F2" w14:textId="77777777" w:rsidR="00005B00" w:rsidRPr="00005B00" w:rsidRDefault="00005B00" w:rsidP="00005B00">
      <w:pPr>
        <w:rPr>
          <w:rFonts w:ascii="Sylfaen" w:hAnsi="Sylfaen"/>
          <w:sz w:val="24"/>
          <w:lang w:eastAsia="id-ID"/>
        </w:rPr>
      </w:pPr>
    </w:p>
    <w:p w14:paraId="609D971F" w14:textId="77777777" w:rsidR="00005B00" w:rsidRDefault="00005B00" w:rsidP="00005B00">
      <w:pPr>
        <w:rPr>
          <w:rFonts w:ascii="Sylfaen" w:hAnsi="Sylfaen"/>
          <w:sz w:val="24"/>
          <w:lang w:eastAsia="id-ID"/>
        </w:rPr>
      </w:pPr>
    </w:p>
    <w:p w14:paraId="18BB61AC" w14:textId="77777777" w:rsidR="00005B00" w:rsidRDefault="00005B00" w:rsidP="00005B00">
      <w:pPr>
        <w:rPr>
          <w:rFonts w:ascii="Sylfaen" w:hAnsi="Sylfaen"/>
          <w:sz w:val="24"/>
          <w:lang w:eastAsia="id-ID"/>
        </w:rPr>
      </w:pPr>
    </w:p>
    <w:p w14:paraId="679EBC0E" w14:textId="77777777" w:rsidR="00D60946" w:rsidRDefault="00D60946" w:rsidP="00005B00">
      <w:pPr>
        <w:rPr>
          <w:rFonts w:ascii="Sylfaen" w:hAnsi="Sylfaen"/>
          <w:sz w:val="24"/>
          <w:lang w:eastAsia="id-ID"/>
        </w:rPr>
      </w:pPr>
    </w:p>
    <w:p w14:paraId="4FA1443F" w14:textId="77777777" w:rsidR="00D60946" w:rsidRPr="00D60946" w:rsidRDefault="00D60946" w:rsidP="00D60946">
      <w:pPr>
        <w:rPr>
          <w:rFonts w:ascii="Sylfaen" w:hAnsi="Sylfaen"/>
          <w:sz w:val="24"/>
          <w:lang w:eastAsia="id-ID"/>
        </w:rPr>
      </w:pPr>
    </w:p>
    <w:p w14:paraId="78C3F296" w14:textId="77777777" w:rsidR="00D60946" w:rsidRPr="00D60946" w:rsidRDefault="00D60946" w:rsidP="00D60946">
      <w:pPr>
        <w:rPr>
          <w:rFonts w:ascii="Sylfaen" w:hAnsi="Sylfaen"/>
          <w:sz w:val="24"/>
          <w:lang w:eastAsia="id-ID"/>
        </w:rPr>
      </w:pPr>
    </w:p>
    <w:p w14:paraId="103E4C32" w14:textId="77777777" w:rsidR="00D60946" w:rsidRDefault="00D60946" w:rsidP="00D60946">
      <w:pPr>
        <w:rPr>
          <w:rFonts w:ascii="Sylfaen" w:hAnsi="Sylfaen"/>
          <w:sz w:val="24"/>
          <w:lang w:eastAsia="id-ID"/>
        </w:rPr>
      </w:pPr>
    </w:p>
    <w:p w14:paraId="40FDDCA0" w14:textId="77777777" w:rsidR="00D60946" w:rsidRDefault="00D60946" w:rsidP="00D60946">
      <w:pPr>
        <w:tabs>
          <w:tab w:val="left" w:pos="1245"/>
        </w:tabs>
        <w:rPr>
          <w:rFonts w:ascii="Sylfaen" w:hAnsi="Sylfaen"/>
          <w:sz w:val="24"/>
          <w:lang w:eastAsia="id-ID"/>
        </w:rPr>
      </w:pPr>
      <w:r>
        <w:rPr>
          <w:rFonts w:ascii="Sylfaen" w:hAnsi="Sylfaen"/>
          <w:sz w:val="24"/>
          <w:lang w:eastAsia="id-ID"/>
        </w:rPr>
        <w:tab/>
      </w:r>
    </w:p>
    <w:p w14:paraId="6605C462" w14:textId="77777777" w:rsidR="00B83862" w:rsidRPr="00D60946" w:rsidRDefault="00D60946" w:rsidP="00D60946">
      <w:pPr>
        <w:tabs>
          <w:tab w:val="left" w:pos="1245"/>
        </w:tabs>
        <w:rPr>
          <w:rFonts w:ascii="Sylfaen" w:hAnsi="Sylfaen"/>
          <w:sz w:val="24"/>
          <w:lang w:eastAsia="id-ID"/>
        </w:rPr>
        <w:sectPr w:rsidR="00B83862" w:rsidRPr="00D60946" w:rsidSect="00005B00">
          <w:headerReference w:type="default" r:id="rId51"/>
          <w:footerReference w:type="default" r:id="rId52"/>
          <w:pgSz w:w="11906" w:h="16838" w:code="9"/>
          <w:pgMar w:top="1701" w:right="1701" w:bottom="1701" w:left="1701" w:header="850" w:footer="454" w:gutter="0"/>
          <w:cols w:space="708"/>
          <w:docGrid w:linePitch="360"/>
        </w:sectPr>
      </w:pPr>
      <w:r>
        <w:rPr>
          <w:rFonts w:ascii="Sylfaen" w:hAnsi="Sylfaen"/>
          <w:sz w:val="24"/>
          <w:lang w:eastAsia="id-ID"/>
        </w:rPr>
        <w:tab/>
      </w:r>
    </w:p>
    <w:p w14:paraId="064BD0C7" w14:textId="77777777" w:rsidR="00B83862" w:rsidRPr="00F712AC" w:rsidRDefault="00F77F43" w:rsidP="00F712AC">
      <w:pPr>
        <w:pStyle w:val="Heading1"/>
        <w:jc w:val="center"/>
        <w:rPr>
          <w:rFonts w:ascii="Cambria" w:hAnsi="Cambria"/>
          <w:b/>
          <w:color w:val="008A6C"/>
          <w:lang w:eastAsia="id-ID"/>
        </w:rPr>
      </w:pPr>
      <w:bookmarkStart w:id="7" w:name="_Toc3985558"/>
      <w:r>
        <w:rPr>
          <w:rFonts w:ascii="Cambria" w:hAnsi="Cambria"/>
          <w:b/>
          <w:color w:val="008A6C"/>
          <w:lang w:eastAsia="id-ID"/>
        </w:rPr>
        <w:lastRenderedPageBreak/>
        <w:t>LOCAL ATTENDANT</w:t>
      </w:r>
      <w:bookmarkEnd w:id="7"/>
    </w:p>
    <w:p w14:paraId="2595085C" w14:textId="77777777" w:rsidR="00B83862" w:rsidRDefault="00F712AC" w:rsidP="00F712AC">
      <w:pPr>
        <w:jc w:val="center"/>
        <w:rPr>
          <w:lang w:eastAsia="id-ID"/>
        </w:rPr>
      </w:pPr>
      <w:r>
        <w:rPr>
          <w:noProof/>
          <w:lang w:eastAsia="en-ID"/>
        </w:rPr>
        <w:drawing>
          <wp:inline distT="0" distB="0" distL="0" distR="0" wp14:anchorId="38F4A001" wp14:editId="1BAB211B">
            <wp:extent cx="1314633" cy="1324160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1021F9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6F63" w14:textId="77777777" w:rsidR="0022276B" w:rsidRDefault="00B83862" w:rsidP="00B83862">
      <w:pPr>
        <w:jc w:val="center"/>
        <w:rPr>
          <w:rFonts w:ascii="Sylfaen" w:hAnsi="Sylfaen"/>
          <w:sz w:val="24"/>
          <w:lang w:val="id-ID" w:eastAsia="id-ID"/>
        </w:rPr>
      </w:pPr>
      <w:r w:rsidRPr="00943790">
        <w:rPr>
          <w:rFonts w:ascii="Sylfaen" w:hAnsi="Sylfaen"/>
          <w:sz w:val="24"/>
          <w:lang w:eastAsia="id-ID"/>
        </w:rPr>
        <w:t>We will announce it after the paper</w:t>
      </w:r>
      <w:r>
        <w:rPr>
          <w:rFonts w:ascii="Sylfaen" w:hAnsi="Sylfaen"/>
          <w:sz w:val="24"/>
          <w:lang w:eastAsia="id-ID"/>
        </w:rPr>
        <w:t xml:space="preserve"> submission deadline has </w:t>
      </w:r>
      <w:proofErr w:type="spellStart"/>
      <w:r>
        <w:rPr>
          <w:rFonts w:ascii="Sylfaen" w:hAnsi="Sylfaen"/>
          <w:sz w:val="24"/>
          <w:lang w:eastAsia="id-ID"/>
        </w:rPr>
        <w:t>passe</w:t>
      </w:r>
      <w:proofErr w:type="spellEnd"/>
      <w:r>
        <w:rPr>
          <w:rFonts w:ascii="Sylfaen" w:hAnsi="Sylfaen"/>
          <w:sz w:val="24"/>
          <w:lang w:val="id-ID" w:eastAsia="id-ID"/>
        </w:rPr>
        <w:t>d.</w:t>
      </w:r>
    </w:p>
    <w:p w14:paraId="64B40B1E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  <w:sectPr w:rsidR="00F712AC" w:rsidSect="00005B00">
          <w:headerReference w:type="default" r:id="rId53"/>
          <w:footerReference w:type="default" r:id="rId54"/>
          <w:pgSz w:w="11906" w:h="16838" w:code="9"/>
          <w:pgMar w:top="1701" w:right="1701" w:bottom="1701" w:left="1701" w:header="850" w:footer="454" w:gutter="0"/>
          <w:cols w:space="708"/>
          <w:docGrid w:linePitch="360"/>
        </w:sectPr>
      </w:pPr>
    </w:p>
    <w:p w14:paraId="6A1B7C26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3B76C07B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55C30021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34E8DCD6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646CD854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3EB3FF82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1A5DF4C5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2183FB8A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5F55AC08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74B59302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74D5A757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438198EF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5DD4EB0E" w14:textId="77777777" w:rsidR="00F712AC" w:rsidRDefault="00F712AC" w:rsidP="00B83862">
      <w:pPr>
        <w:jc w:val="center"/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4C4A56F2" w14:textId="77777777" w:rsidR="00F712AC" w:rsidRPr="00F712AC" w:rsidRDefault="00F712AC" w:rsidP="00F712A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</w:p>
    <w:p w14:paraId="5AF65A1A" w14:textId="77777777" w:rsidR="00F712AC" w:rsidRPr="00F712AC" w:rsidRDefault="00F712AC" w:rsidP="00F712A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  <w:r w:rsidRPr="00F712AC">
        <w:rPr>
          <w:rFonts w:ascii="Times New Roman" w:eastAsia="Times New Roman" w:hAnsi="Times New Roman" w:cs="Arial"/>
          <w:noProof/>
          <w:sz w:val="20"/>
          <w:szCs w:val="20"/>
          <w:lang w:eastAsia="en-ID"/>
        </w:rPr>
        <w:drawing>
          <wp:anchor distT="0" distB="0" distL="114300" distR="114300" simplePos="0" relativeHeight="251709440" behindDoc="1" locked="0" layoutInCell="1" allowOverlap="1" wp14:anchorId="0F21BB04" wp14:editId="1C103064">
            <wp:simplePos x="0" y="0"/>
            <wp:positionH relativeFrom="page">
              <wp:posOffset>1075728</wp:posOffset>
            </wp:positionH>
            <wp:positionV relativeFrom="page">
              <wp:posOffset>5566709</wp:posOffset>
            </wp:positionV>
            <wp:extent cx="1361440" cy="1423670"/>
            <wp:effectExtent l="0" t="0" r="0" b="508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40" cy="142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B8FA2" w14:textId="77777777" w:rsidR="00F712AC" w:rsidRPr="00F712AC" w:rsidRDefault="00F712AC" w:rsidP="00F712A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</w:p>
    <w:p w14:paraId="62F1FAD0" w14:textId="77777777" w:rsidR="00F712AC" w:rsidRPr="00F712AC" w:rsidRDefault="00F712AC" w:rsidP="00F712AC">
      <w:pPr>
        <w:spacing w:after="0" w:line="0" w:lineRule="atLeast"/>
        <w:rPr>
          <w:rFonts w:ascii="Arial" w:eastAsia="Arial" w:hAnsi="Arial" w:cs="Arial"/>
          <w:szCs w:val="20"/>
          <w:lang w:val="id-ID" w:eastAsia="id-ID"/>
        </w:rPr>
      </w:pPr>
      <w:r w:rsidRPr="00F712AC">
        <w:rPr>
          <w:rFonts w:ascii="Arial" w:eastAsia="Arial" w:hAnsi="Arial" w:cs="Arial"/>
          <w:szCs w:val="20"/>
          <w:lang w:val="id-ID" w:eastAsia="id-ID"/>
        </w:rPr>
        <w:t>BADAN PENERBIT DAN PUBLIKASI</w:t>
      </w:r>
    </w:p>
    <w:p w14:paraId="782FE9E8" w14:textId="77777777" w:rsidR="00F712AC" w:rsidRPr="00F712AC" w:rsidRDefault="00F712AC" w:rsidP="00F712AC">
      <w:pPr>
        <w:spacing w:after="0" w:line="218" w:lineRule="auto"/>
        <w:rPr>
          <w:rFonts w:ascii="Arial" w:eastAsia="Arial" w:hAnsi="Arial" w:cs="Arial"/>
          <w:szCs w:val="20"/>
          <w:lang w:val="id-ID" w:eastAsia="id-ID"/>
        </w:rPr>
      </w:pPr>
      <w:r w:rsidRPr="00F712AC">
        <w:rPr>
          <w:rFonts w:ascii="Arial" w:eastAsia="Arial" w:hAnsi="Arial" w:cs="Arial"/>
          <w:szCs w:val="20"/>
          <w:lang w:val="id-ID" w:eastAsia="id-ID"/>
        </w:rPr>
        <w:t>UNIVERSITAS GADJAH MADA</w:t>
      </w:r>
    </w:p>
    <w:p w14:paraId="612D5C25" w14:textId="77777777" w:rsidR="00F712AC" w:rsidRPr="00F712AC" w:rsidRDefault="00F712AC" w:rsidP="00F712AC">
      <w:pPr>
        <w:spacing w:after="0" w:line="276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</w:p>
    <w:p w14:paraId="2434E2D1" w14:textId="77777777" w:rsidR="00F712AC" w:rsidRPr="00F712AC" w:rsidRDefault="00F712AC" w:rsidP="00F712AC">
      <w:pPr>
        <w:spacing w:after="0" w:line="0" w:lineRule="atLeast"/>
        <w:rPr>
          <w:rFonts w:ascii="Arial" w:eastAsia="Arial" w:hAnsi="Arial" w:cs="Arial"/>
          <w:sz w:val="20"/>
          <w:szCs w:val="20"/>
          <w:lang w:val="id-ID" w:eastAsia="id-ID"/>
        </w:rPr>
      </w:pPr>
      <w:r w:rsidRPr="00F712AC">
        <w:rPr>
          <w:rFonts w:ascii="Arial" w:eastAsia="Arial" w:hAnsi="Arial" w:cs="Arial"/>
          <w:sz w:val="20"/>
          <w:szCs w:val="20"/>
          <w:lang w:val="id-ID" w:eastAsia="id-ID"/>
        </w:rPr>
        <w:t>UGM Main Office Building, 3</w:t>
      </w:r>
      <w:r w:rsidRPr="00F712AC">
        <w:rPr>
          <w:rFonts w:ascii="Arial" w:eastAsia="Arial" w:hAnsi="Arial" w:cs="Arial"/>
          <w:sz w:val="12"/>
          <w:szCs w:val="20"/>
          <w:lang w:val="id-ID" w:eastAsia="id-ID"/>
        </w:rPr>
        <w:t>rd</w:t>
      </w:r>
      <w:r w:rsidRPr="00F712AC">
        <w:rPr>
          <w:rFonts w:ascii="Arial" w:eastAsia="Arial" w:hAnsi="Arial" w:cs="Arial"/>
          <w:sz w:val="20"/>
          <w:szCs w:val="20"/>
          <w:lang w:val="id-ID" w:eastAsia="id-ID"/>
        </w:rPr>
        <w:t xml:space="preserve"> Floor, Room B3-02</w:t>
      </w:r>
    </w:p>
    <w:p w14:paraId="1BEE2A92" w14:textId="77777777" w:rsidR="00F712AC" w:rsidRPr="00F712AC" w:rsidRDefault="00F712AC" w:rsidP="00F712AC">
      <w:pPr>
        <w:spacing w:after="0" w:line="46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</w:p>
    <w:p w14:paraId="1AE3D0D3" w14:textId="77777777" w:rsidR="00F712AC" w:rsidRPr="00F712AC" w:rsidRDefault="00F712AC" w:rsidP="00F712AC">
      <w:pPr>
        <w:spacing w:after="0" w:line="0" w:lineRule="atLeast"/>
        <w:rPr>
          <w:rFonts w:ascii="Arial" w:eastAsia="Arial" w:hAnsi="Arial" w:cs="Arial"/>
          <w:szCs w:val="20"/>
          <w:lang w:val="id-ID" w:eastAsia="id-ID"/>
        </w:rPr>
      </w:pPr>
      <w:r w:rsidRPr="00F712AC">
        <w:rPr>
          <w:rFonts w:ascii="Arial" w:eastAsia="Arial" w:hAnsi="Arial" w:cs="Arial"/>
          <w:szCs w:val="20"/>
          <w:lang w:val="id-ID" w:eastAsia="id-ID"/>
        </w:rPr>
        <w:t>Bulaksumur, Yogyakarta, Indonesia 55281</w:t>
      </w:r>
    </w:p>
    <w:p w14:paraId="30CEE174" w14:textId="77777777" w:rsidR="00F712AC" w:rsidRPr="00F712AC" w:rsidRDefault="00F712AC" w:rsidP="00F712AC">
      <w:pPr>
        <w:spacing w:after="0" w:line="301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</w:p>
    <w:p w14:paraId="0BABFED4" w14:textId="77777777" w:rsidR="00F712AC" w:rsidRPr="00F712AC" w:rsidRDefault="00F712AC" w:rsidP="00F712AC">
      <w:pPr>
        <w:spacing w:after="0" w:line="0" w:lineRule="atLeast"/>
        <w:ind w:left="420"/>
        <w:rPr>
          <w:rFonts w:ascii="Arial" w:eastAsia="Arial" w:hAnsi="Arial" w:cs="Arial"/>
          <w:szCs w:val="20"/>
          <w:lang w:val="id-ID" w:eastAsia="id-ID"/>
        </w:rPr>
      </w:pPr>
      <w:r w:rsidRPr="00F712AC">
        <w:rPr>
          <w:rFonts w:ascii="Arial" w:eastAsia="Arial" w:hAnsi="Arial" w:cs="Arial"/>
          <w:szCs w:val="20"/>
          <w:lang w:val="id-ID" w:eastAsia="id-ID"/>
        </w:rPr>
        <w:t>(+62) 274-6491-963</w:t>
      </w:r>
    </w:p>
    <w:p w14:paraId="605BBCC4" w14:textId="77777777" w:rsidR="00F712AC" w:rsidRPr="00F712AC" w:rsidRDefault="00F712AC" w:rsidP="00F712A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  <w:r w:rsidRPr="00F712AC">
        <w:rPr>
          <w:rFonts w:ascii="Arial" w:eastAsia="Arial" w:hAnsi="Arial" w:cs="Arial"/>
          <w:noProof/>
          <w:szCs w:val="20"/>
          <w:lang w:eastAsia="en-ID"/>
        </w:rPr>
        <w:drawing>
          <wp:anchor distT="0" distB="0" distL="114300" distR="114300" simplePos="0" relativeHeight="251705344" behindDoc="1" locked="0" layoutInCell="1" allowOverlap="1" wp14:anchorId="341D3F0D" wp14:editId="61089D94">
            <wp:simplePos x="0" y="0"/>
            <wp:positionH relativeFrom="column">
              <wp:posOffset>0</wp:posOffset>
            </wp:positionH>
            <wp:positionV relativeFrom="paragraph">
              <wp:posOffset>-155575</wp:posOffset>
            </wp:positionV>
            <wp:extent cx="158115" cy="15811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5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59C6C" w14:textId="77777777" w:rsidR="00F712AC" w:rsidRPr="00F712AC" w:rsidRDefault="00F712AC" w:rsidP="00F712AC">
      <w:pPr>
        <w:spacing w:after="0" w:line="3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</w:p>
    <w:p w14:paraId="672EA051" w14:textId="77777777" w:rsidR="00F712AC" w:rsidRPr="00F712AC" w:rsidRDefault="00F712AC" w:rsidP="00F712AC">
      <w:pPr>
        <w:spacing w:after="0" w:line="0" w:lineRule="atLeast"/>
        <w:ind w:left="420"/>
        <w:rPr>
          <w:rFonts w:ascii="Arial" w:eastAsia="Arial" w:hAnsi="Arial" w:cs="Arial"/>
          <w:szCs w:val="20"/>
          <w:lang w:val="id-ID" w:eastAsia="id-ID"/>
        </w:rPr>
      </w:pPr>
      <w:r>
        <w:rPr>
          <w:rFonts w:ascii="Arial" w:eastAsia="Arial" w:hAnsi="Arial" w:cs="Arial"/>
          <w:szCs w:val="20"/>
          <w:lang w:val="id-ID" w:eastAsia="id-ID"/>
        </w:rPr>
        <w:t>biomic</w:t>
      </w:r>
      <w:r w:rsidRPr="00F712AC">
        <w:rPr>
          <w:rFonts w:ascii="Arial" w:eastAsia="Arial" w:hAnsi="Arial" w:cs="Arial"/>
          <w:szCs w:val="20"/>
          <w:lang w:val="id-ID" w:eastAsia="id-ID"/>
        </w:rPr>
        <w:t>@ugm.ac.id</w:t>
      </w:r>
    </w:p>
    <w:p w14:paraId="02C92F67" w14:textId="77777777" w:rsidR="00F712AC" w:rsidRPr="00F712AC" w:rsidRDefault="00F712AC" w:rsidP="00F712A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  <w:r w:rsidRPr="00F712AC">
        <w:rPr>
          <w:rFonts w:ascii="Arial" w:eastAsia="Arial" w:hAnsi="Arial" w:cs="Arial"/>
          <w:noProof/>
          <w:szCs w:val="20"/>
          <w:lang w:eastAsia="en-ID"/>
        </w:rPr>
        <w:drawing>
          <wp:anchor distT="0" distB="0" distL="114300" distR="114300" simplePos="0" relativeHeight="251706368" behindDoc="1" locked="0" layoutInCell="1" allowOverlap="1" wp14:anchorId="22921806" wp14:editId="59B06F2D">
            <wp:simplePos x="0" y="0"/>
            <wp:positionH relativeFrom="column">
              <wp:posOffset>0</wp:posOffset>
            </wp:positionH>
            <wp:positionV relativeFrom="paragraph">
              <wp:posOffset>-158115</wp:posOffset>
            </wp:positionV>
            <wp:extent cx="158115" cy="15811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5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C2C13" w14:textId="77777777" w:rsidR="00F712AC" w:rsidRPr="00F712AC" w:rsidRDefault="00F712AC" w:rsidP="00F712AC">
      <w:pPr>
        <w:spacing w:after="0" w:line="3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</w:p>
    <w:p w14:paraId="68A3D4CE" w14:textId="77777777" w:rsidR="00F712AC" w:rsidRPr="00F712AC" w:rsidRDefault="00F712AC" w:rsidP="00F712AC">
      <w:pPr>
        <w:spacing w:after="0" w:line="0" w:lineRule="atLeast"/>
        <w:ind w:left="420"/>
        <w:rPr>
          <w:rFonts w:ascii="Arial" w:eastAsia="Arial" w:hAnsi="Arial" w:cs="Arial"/>
          <w:szCs w:val="20"/>
          <w:lang w:val="id-ID" w:eastAsia="id-ID"/>
        </w:rPr>
      </w:pPr>
      <w:r>
        <w:rPr>
          <w:rFonts w:ascii="Arial" w:eastAsia="Arial" w:hAnsi="Arial" w:cs="Arial"/>
          <w:szCs w:val="20"/>
          <w:lang w:val="id-ID" w:eastAsia="id-ID"/>
        </w:rPr>
        <w:t>biomic</w:t>
      </w:r>
      <w:r w:rsidRPr="00F712AC">
        <w:rPr>
          <w:rFonts w:ascii="Arial" w:eastAsia="Arial" w:hAnsi="Arial" w:cs="Arial"/>
          <w:szCs w:val="20"/>
          <w:lang w:val="id-ID" w:eastAsia="id-ID"/>
        </w:rPr>
        <w:t>.ugm.ac.id</w:t>
      </w:r>
    </w:p>
    <w:p w14:paraId="7027D600" w14:textId="77777777" w:rsidR="00F712AC" w:rsidRPr="00F712AC" w:rsidRDefault="00F712AC" w:rsidP="00F712A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  <w:r w:rsidRPr="00F712AC">
        <w:rPr>
          <w:rFonts w:ascii="Arial" w:eastAsia="Arial" w:hAnsi="Arial" w:cs="Arial"/>
          <w:noProof/>
          <w:szCs w:val="20"/>
          <w:lang w:eastAsia="en-ID"/>
        </w:rPr>
        <w:drawing>
          <wp:anchor distT="0" distB="0" distL="114300" distR="114300" simplePos="0" relativeHeight="251707392" behindDoc="1" locked="0" layoutInCell="1" allowOverlap="1" wp14:anchorId="60A5F8BF" wp14:editId="5A44AAB3">
            <wp:simplePos x="0" y="0"/>
            <wp:positionH relativeFrom="column">
              <wp:posOffset>0</wp:posOffset>
            </wp:positionH>
            <wp:positionV relativeFrom="paragraph">
              <wp:posOffset>-155575</wp:posOffset>
            </wp:positionV>
            <wp:extent cx="158115" cy="15811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5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99ECF" w14:textId="77777777" w:rsidR="00F712AC" w:rsidRPr="00F712AC" w:rsidRDefault="00F712AC" w:rsidP="00F712AC">
      <w:pPr>
        <w:spacing w:after="0" w:line="3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</w:p>
    <w:p w14:paraId="7A5E38BF" w14:textId="77777777" w:rsidR="00F712AC" w:rsidRPr="00F712AC" w:rsidRDefault="00F712AC" w:rsidP="00F712AC">
      <w:pPr>
        <w:spacing w:after="0" w:line="0" w:lineRule="atLeast"/>
        <w:ind w:left="420"/>
        <w:rPr>
          <w:rFonts w:ascii="Arial" w:eastAsia="Arial" w:hAnsi="Arial" w:cs="Arial"/>
          <w:szCs w:val="20"/>
          <w:lang w:val="id-ID" w:eastAsia="id-ID"/>
        </w:rPr>
      </w:pPr>
      <w:r>
        <w:rPr>
          <w:rFonts w:ascii="Arial" w:eastAsia="Arial" w:hAnsi="Arial" w:cs="Arial"/>
          <w:noProof/>
          <w:szCs w:val="20"/>
          <w:lang w:eastAsia="en-ID"/>
        </w:rPr>
        <w:drawing>
          <wp:anchor distT="0" distB="0" distL="114300" distR="114300" simplePos="0" relativeHeight="251710464" behindDoc="0" locked="0" layoutInCell="1" allowOverlap="1" wp14:anchorId="175583C6" wp14:editId="46AD083D">
            <wp:simplePos x="0" y="0"/>
            <wp:positionH relativeFrom="column">
              <wp:posOffset>-22860</wp:posOffset>
            </wp:positionH>
            <wp:positionV relativeFrom="paragraph">
              <wp:posOffset>172720</wp:posOffset>
            </wp:positionV>
            <wp:extent cx="175895" cy="161290"/>
            <wp:effectExtent l="0" t="0" r="0" b="0"/>
            <wp:wrapThrough wrapText="bothSides">
              <wp:wrapPolygon edited="0">
                <wp:start x="0" y="0"/>
                <wp:lineTo x="0" y="17858"/>
                <wp:lineTo x="18715" y="17858"/>
                <wp:lineTo x="18715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10666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Cs w:val="20"/>
          <w:lang w:val="id-ID" w:eastAsia="id-ID"/>
        </w:rPr>
        <w:t>@biomic</w:t>
      </w:r>
      <w:r w:rsidRPr="00F712AC">
        <w:rPr>
          <w:rFonts w:ascii="Arial" w:eastAsia="Arial" w:hAnsi="Arial" w:cs="Arial"/>
          <w:szCs w:val="20"/>
          <w:lang w:val="id-ID" w:eastAsia="id-ID"/>
        </w:rPr>
        <w:t>ugm</w:t>
      </w:r>
    </w:p>
    <w:p w14:paraId="0BB3F785" w14:textId="77777777" w:rsidR="00F712AC" w:rsidRPr="00F712AC" w:rsidRDefault="00F712AC" w:rsidP="00F712A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id-ID" w:eastAsia="id-ID"/>
        </w:rPr>
      </w:pPr>
      <w:r w:rsidRPr="00F712AC">
        <w:rPr>
          <w:rFonts w:ascii="Arial" w:eastAsia="Arial" w:hAnsi="Arial" w:cs="Arial"/>
          <w:noProof/>
          <w:szCs w:val="20"/>
          <w:lang w:eastAsia="en-ID"/>
        </w:rPr>
        <w:drawing>
          <wp:anchor distT="0" distB="0" distL="114300" distR="114300" simplePos="0" relativeHeight="251708416" behindDoc="1" locked="0" layoutInCell="1" allowOverlap="1" wp14:anchorId="7721E6AC" wp14:editId="6A9B3E81">
            <wp:simplePos x="0" y="0"/>
            <wp:positionH relativeFrom="column">
              <wp:posOffset>0</wp:posOffset>
            </wp:positionH>
            <wp:positionV relativeFrom="paragraph">
              <wp:posOffset>-160020</wp:posOffset>
            </wp:positionV>
            <wp:extent cx="158115" cy="15811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5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B4DCF" w14:textId="77777777" w:rsidR="00F712AC" w:rsidRPr="00F712AC" w:rsidRDefault="00F712AC" w:rsidP="00F712AC">
      <w:pPr>
        <w:spacing w:after="0" w:line="0" w:lineRule="atLeast"/>
        <w:rPr>
          <w:rFonts w:ascii="Arial" w:eastAsia="Arial" w:hAnsi="Arial" w:cs="Arial"/>
          <w:szCs w:val="20"/>
          <w:lang w:val="id-ID" w:eastAsia="id-ID"/>
        </w:rPr>
      </w:pPr>
      <w:r>
        <w:rPr>
          <w:rFonts w:ascii="Arial" w:eastAsia="Arial" w:hAnsi="Arial" w:cs="Arial"/>
          <w:szCs w:val="20"/>
          <w:lang w:val="id-ID" w:eastAsia="id-ID"/>
        </w:rPr>
        <w:t>flic.kr/biomic</w:t>
      </w:r>
    </w:p>
    <w:p w14:paraId="2254C349" w14:textId="77777777" w:rsidR="00F712AC" w:rsidRPr="0022276B" w:rsidRDefault="00F712AC" w:rsidP="00F712AC">
      <w:pPr>
        <w:rPr>
          <w:rFonts w:ascii="Sylfaen" w:eastAsia="Arial" w:hAnsi="Sylfaen" w:cs="Arial"/>
          <w:color w:val="7F7F7F"/>
          <w:sz w:val="24"/>
          <w:szCs w:val="24"/>
          <w:lang w:val="id-ID" w:eastAsia="id-ID"/>
        </w:rPr>
      </w:pPr>
    </w:p>
    <w:p w14:paraId="28D48D21" w14:textId="77777777" w:rsidR="004D6530" w:rsidRPr="00703297" w:rsidRDefault="00560A9A">
      <w:pPr>
        <w:rPr>
          <w:sz w:val="24"/>
          <w:szCs w:val="24"/>
        </w:rPr>
      </w:pPr>
    </w:p>
    <w:sectPr w:rsidR="004D6530" w:rsidRPr="00703297" w:rsidSect="005B59F6">
      <w:headerReference w:type="default" r:id="rId61"/>
      <w:footerReference w:type="default" r:id="rId62"/>
      <w:pgSz w:w="11906" w:h="16838" w:code="9"/>
      <w:pgMar w:top="1701" w:right="1701" w:bottom="1701" w:left="1701" w:header="21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289A4" w14:textId="77777777" w:rsidR="00560A9A" w:rsidRDefault="00560A9A" w:rsidP="005B59F6">
      <w:pPr>
        <w:spacing w:after="0" w:line="240" w:lineRule="auto"/>
      </w:pPr>
      <w:r>
        <w:separator/>
      </w:r>
    </w:p>
  </w:endnote>
  <w:endnote w:type="continuationSeparator" w:id="0">
    <w:p w14:paraId="73F5FA23" w14:textId="77777777" w:rsidR="00560A9A" w:rsidRDefault="00560A9A" w:rsidP="005B5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panose1 w:val="020B0503030403020204"/>
    <w:charset w:val="00"/>
    <w:family w:val="swiss"/>
    <w:notTrueType/>
    <w:pitch w:val="default"/>
    <w:sig w:usb0="00000003" w:usb1="00000000" w:usb2="00000000" w:usb3="00000000" w:csb0="00000001" w:csb1="00000000"/>
  </w:font>
  <w:font w:name="Lato">
    <w:altName w:val="Calibri"/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1726679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14:paraId="0DCE2EDF" w14:textId="77777777" w:rsidR="005B59F6" w:rsidRDefault="005B59F6" w:rsidP="005B59F6">
        <w:pPr>
          <w:pStyle w:val="Footer"/>
        </w:pPr>
        <w:r>
          <w:rPr>
            <w:rFonts w:ascii="Cambria" w:hAnsi="Cambria"/>
            <w:color w:val="808080" w:themeColor="background1" w:themeShade="80"/>
          </w:rPr>
          <w:tab/>
        </w:r>
        <w:r>
          <w:rPr>
            <w:rFonts w:ascii="Cambria" w:hAnsi="Cambria"/>
            <w:color w:val="808080" w:themeColor="background1" w:themeShade="80"/>
          </w:rPr>
          <w:tab/>
        </w:r>
      </w:p>
    </w:sdtContent>
  </w:sdt>
  <w:p w14:paraId="39E8D84F" w14:textId="77777777" w:rsidR="005B59F6" w:rsidRDefault="005B59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CDC472" w14:textId="77777777" w:rsidR="005B59F6" w:rsidRDefault="005B59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48A069" w14:textId="77777777" w:rsidR="00104E00" w:rsidRPr="00104E00" w:rsidRDefault="00104E00" w:rsidP="00005B00">
    <w:pPr>
      <w:pStyle w:val="Footer"/>
      <w:rPr>
        <w:rFonts w:ascii="Cambria" w:hAnsi="Cambria"/>
      </w:rPr>
    </w:pPr>
    <w:r w:rsidRPr="00104E00">
      <w:rPr>
        <w:rFonts w:ascii="Cambria" w:hAnsi="Cambria"/>
      </w:rPr>
      <w:t>ACCOUNT REGISTRATION</w:t>
    </w:r>
    <w:sdt>
      <w:sdtPr>
        <w:rPr>
          <w:rFonts w:ascii="Cambria" w:hAnsi="Cambria"/>
        </w:rPr>
        <w:id w:val="77690724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104E00">
          <w:rPr>
            <w:rFonts w:ascii="Cambria" w:hAnsi="Cambria"/>
          </w:rPr>
          <w:tab/>
        </w:r>
        <w:r w:rsidRPr="00104E00">
          <w:rPr>
            <w:rFonts w:ascii="Cambria" w:hAnsi="Cambria"/>
          </w:rPr>
          <w:tab/>
        </w:r>
        <w:r w:rsidRPr="00104E00">
          <w:rPr>
            <w:rFonts w:ascii="Cambria" w:hAnsi="Cambria"/>
          </w:rPr>
          <w:fldChar w:fldCharType="begin"/>
        </w:r>
        <w:r w:rsidRPr="00104E00">
          <w:rPr>
            <w:rFonts w:ascii="Cambria" w:hAnsi="Cambria"/>
          </w:rPr>
          <w:instrText xml:space="preserve"> PAGE   \* MERGEFORMAT </w:instrText>
        </w:r>
        <w:r w:rsidRPr="00104E00">
          <w:rPr>
            <w:rFonts w:ascii="Cambria" w:hAnsi="Cambria"/>
          </w:rPr>
          <w:fldChar w:fldCharType="separate"/>
        </w:r>
        <w:r w:rsidR="00DF2097">
          <w:rPr>
            <w:rFonts w:ascii="Cambria" w:hAnsi="Cambria"/>
            <w:noProof/>
          </w:rPr>
          <w:t>3</w:t>
        </w:r>
        <w:r w:rsidRPr="00104E00">
          <w:rPr>
            <w:rFonts w:ascii="Cambria" w:hAnsi="Cambria"/>
            <w:noProof/>
          </w:rPr>
          <w:fldChar w:fldCharType="end"/>
        </w:r>
      </w:sdtContent>
    </w:sdt>
  </w:p>
  <w:p w14:paraId="2B3E819C" w14:textId="77777777" w:rsidR="00104E00" w:rsidRDefault="00104E0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33680" w14:textId="77777777" w:rsidR="00005B00" w:rsidRPr="00F85F0B" w:rsidRDefault="00005B00" w:rsidP="00005B00">
    <w:pPr>
      <w:pStyle w:val="Footer"/>
      <w:rPr>
        <w:rFonts w:ascii="Cambria" w:hAnsi="Cambria"/>
      </w:rPr>
    </w:pPr>
    <w:r w:rsidRPr="00F85F0B">
      <w:rPr>
        <w:rFonts w:ascii="Cambria" w:hAnsi="Cambria"/>
      </w:rPr>
      <w:t>ACCOUNT REGISTRATION</w:t>
    </w:r>
    <w:sdt>
      <w:sdtPr>
        <w:rPr>
          <w:rFonts w:ascii="Cambria" w:hAnsi="Cambria"/>
        </w:rPr>
        <w:id w:val="-177870043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85F0B">
          <w:rPr>
            <w:rFonts w:ascii="Cambria" w:hAnsi="Cambria"/>
          </w:rPr>
          <w:tab/>
        </w:r>
        <w:r w:rsidRPr="00F85F0B">
          <w:rPr>
            <w:rFonts w:ascii="Cambria" w:hAnsi="Cambria"/>
          </w:rPr>
          <w:tab/>
        </w:r>
        <w:r w:rsidRPr="00F85F0B">
          <w:rPr>
            <w:rFonts w:ascii="Cambria" w:hAnsi="Cambria"/>
          </w:rPr>
          <w:fldChar w:fldCharType="begin"/>
        </w:r>
        <w:r w:rsidRPr="00F85F0B">
          <w:rPr>
            <w:rFonts w:ascii="Cambria" w:hAnsi="Cambria"/>
          </w:rPr>
          <w:instrText xml:space="preserve"> PAGE   \* MERGEFORMAT </w:instrText>
        </w:r>
        <w:r w:rsidRPr="00F85F0B">
          <w:rPr>
            <w:rFonts w:ascii="Cambria" w:hAnsi="Cambria"/>
          </w:rPr>
          <w:fldChar w:fldCharType="separate"/>
        </w:r>
        <w:r w:rsidR="00DF2097">
          <w:rPr>
            <w:rFonts w:ascii="Cambria" w:hAnsi="Cambria"/>
            <w:noProof/>
          </w:rPr>
          <w:t>5</w:t>
        </w:r>
        <w:r w:rsidRPr="00F85F0B">
          <w:rPr>
            <w:rFonts w:ascii="Cambria" w:hAnsi="Cambria"/>
            <w:noProof/>
          </w:rPr>
          <w:fldChar w:fldCharType="end"/>
        </w:r>
      </w:sdtContent>
    </w:sdt>
  </w:p>
  <w:p w14:paraId="721ECFB2" w14:textId="77777777" w:rsidR="00005B00" w:rsidRPr="00F85F0B" w:rsidRDefault="00005B00">
    <w:pPr>
      <w:pStyle w:val="Footer"/>
      <w:rPr>
        <w:rFonts w:ascii="Cambria" w:hAnsi="Cambria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F06647" w14:textId="77777777" w:rsidR="00005B00" w:rsidRPr="00F85F0B" w:rsidRDefault="002C6860" w:rsidP="00005B00">
    <w:pPr>
      <w:pStyle w:val="Footer"/>
      <w:rPr>
        <w:rFonts w:ascii="Cambria" w:hAnsi="Cambria"/>
      </w:rPr>
    </w:pPr>
    <w:r>
      <w:rPr>
        <w:rFonts w:ascii="Cambria" w:hAnsi="Cambria"/>
      </w:rPr>
      <w:t>PAPER SUBMISSION</w:t>
    </w:r>
    <w:r w:rsidR="00005B00" w:rsidRPr="00F85F0B">
      <w:rPr>
        <w:rFonts w:ascii="Cambria" w:hAnsi="Cambria"/>
      </w:rPr>
      <w:tab/>
    </w:r>
    <w:r w:rsidR="00005B00" w:rsidRPr="00F85F0B">
      <w:rPr>
        <w:rFonts w:ascii="Cambria" w:hAnsi="Cambria"/>
      </w:rPr>
      <w:tab/>
    </w:r>
    <w:sdt>
      <w:sdtPr>
        <w:rPr>
          <w:rFonts w:ascii="Cambria" w:hAnsi="Cambria"/>
        </w:rPr>
        <w:id w:val="124468930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005B00" w:rsidRPr="00F85F0B">
          <w:rPr>
            <w:rFonts w:ascii="Cambria" w:hAnsi="Cambria"/>
          </w:rPr>
          <w:fldChar w:fldCharType="begin"/>
        </w:r>
        <w:r w:rsidR="00005B00" w:rsidRPr="00F85F0B">
          <w:rPr>
            <w:rFonts w:ascii="Cambria" w:hAnsi="Cambria"/>
          </w:rPr>
          <w:instrText xml:space="preserve"> PAGE   \* MERGEFORMAT </w:instrText>
        </w:r>
        <w:r w:rsidR="00005B00" w:rsidRPr="00F85F0B">
          <w:rPr>
            <w:rFonts w:ascii="Cambria" w:hAnsi="Cambria"/>
          </w:rPr>
          <w:fldChar w:fldCharType="separate"/>
        </w:r>
        <w:r w:rsidR="00DF2097">
          <w:rPr>
            <w:rFonts w:ascii="Cambria" w:hAnsi="Cambria"/>
            <w:noProof/>
          </w:rPr>
          <w:t>10</w:t>
        </w:r>
        <w:r w:rsidR="00005B00" w:rsidRPr="00F85F0B">
          <w:rPr>
            <w:rFonts w:ascii="Cambria" w:hAnsi="Cambria"/>
            <w:noProof/>
          </w:rPr>
          <w:fldChar w:fldCharType="end"/>
        </w:r>
      </w:sdtContent>
    </w:sdt>
  </w:p>
  <w:p w14:paraId="63908C28" w14:textId="77777777" w:rsidR="00005B00" w:rsidRPr="00F85F0B" w:rsidRDefault="00005B00">
    <w:pPr>
      <w:pStyle w:val="Footer"/>
      <w:rPr>
        <w:rFonts w:ascii="Cambria" w:hAnsi="Cambria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54BE3" w14:textId="77777777" w:rsidR="00005B00" w:rsidRPr="00F85F0B" w:rsidRDefault="002C6860" w:rsidP="00005B00">
    <w:pPr>
      <w:pStyle w:val="Footer"/>
      <w:rPr>
        <w:rFonts w:ascii="Cambria" w:hAnsi="Cambria"/>
      </w:rPr>
    </w:pPr>
    <w:r>
      <w:rPr>
        <w:rFonts w:ascii="Cambria" w:hAnsi="Cambria"/>
      </w:rPr>
      <w:t>PAYMENT CONFIRMATION</w:t>
    </w:r>
    <w:r w:rsidR="00005B00" w:rsidRPr="00F85F0B">
      <w:rPr>
        <w:rFonts w:ascii="Cambria" w:hAnsi="Cambria"/>
      </w:rPr>
      <w:tab/>
    </w:r>
    <w:r w:rsidR="00005B00" w:rsidRPr="00F85F0B">
      <w:rPr>
        <w:rFonts w:ascii="Cambria" w:hAnsi="Cambria"/>
      </w:rPr>
      <w:tab/>
    </w:r>
    <w:sdt>
      <w:sdtPr>
        <w:rPr>
          <w:rFonts w:ascii="Cambria" w:hAnsi="Cambria"/>
        </w:rPr>
        <w:id w:val="126472687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005B00" w:rsidRPr="00F85F0B">
          <w:rPr>
            <w:rFonts w:ascii="Cambria" w:hAnsi="Cambria"/>
          </w:rPr>
          <w:fldChar w:fldCharType="begin"/>
        </w:r>
        <w:r w:rsidR="00005B00" w:rsidRPr="00F85F0B">
          <w:rPr>
            <w:rFonts w:ascii="Cambria" w:hAnsi="Cambria"/>
          </w:rPr>
          <w:instrText xml:space="preserve"> PAGE   \* MERGEFORMAT </w:instrText>
        </w:r>
        <w:r w:rsidR="00005B00" w:rsidRPr="00F85F0B">
          <w:rPr>
            <w:rFonts w:ascii="Cambria" w:hAnsi="Cambria"/>
          </w:rPr>
          <w:fldChar w:fldCharType="separate"/>
        </w:r>
        <w:r w:rsidR="00DF2097">
          <w:rPr>
            <w:rFonts w:ascii="Cambria" w:hAnsi="Cambria"/>
            <w:noProof/>
          </w:rPr>
          <w:t>12</w:t>
        </w:r>
        <w:r w:rsidR="00005B00" w:rsidRPr="00F85F0B">
          <w:rPr>
            <w:rFonts w:ascii="Cambria" w:hAnsi="Cambria"/>
            <w:noProof/>
          </w:rPr>
          <w:fldChar w:fldCharType="end"/>
        </w:r>
      </w:sdtContent>
    </w:sdt>
  </w:p>
  <w:p w14:paraId="4CDD2DF0" w14:textId="77777777" w:rsidR="00005B00" w:rsidRDefault="00005B00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BBAEF" w14:textId="77777777" w:rsidR="00005B00" w:rsidRPr="00F85F0B" w:rsidRDefault="00D60946" w:rsidP="00005B00">
    <w:pPr>
      <w:pStyle w:val="Footer"/>
      <w:rPr>
        <w:rFonts w:ascii="Cambria" w:hAnsi="Cambria"/>
      </w:rPr>
    </w:pPr>
    <w:r>
      <w:rPr>
        <w:rFonts w:ascii="Cambria" w:hAnsi="Cambria"/>
      </w:rPr>
      <w:t>FOREIGN</w:t>
    </w:r>
    <w:r w:rsidR="00005B00" w:rsidRPr="00F85F0B">
      <w:rPr>
        <w:rFonts w:ascii="Cambria" w:hAnsi="Cambria"/>
      </w:rPr>
      <w:t xml:space="preserve"> ATTENDANT</w:t>
    </w:r>
    <w:r w:rsidR="00005B00" w:rsidRPr="00F85F0B">
      <w:rPr>
        <w:rFonts w:ascii="Cambria" w:hAnsi="Cambria"/>
      </w:rPr>
      <w:tab/>
    </w:r>
    <w:r w:rsidR="00005B00" w:rsidRPr="00F85F0B">
      <w:rPr>
        <w:rFonts w:ascii="Cambria" w:hAnsi="Cambria"/>
      </w:rPr>
      <w:tab/>
    </w:r>
    <w:sdt>
      <w:sdtPr>
        <w:rPr>
          <w:rFonts w:ascii="Cambria" w:hAnsi="Cambria"/>
        </w:rPr>
        <w:id w:val="103577781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005B00" w:rsidRPr="00F85F0B">
          <w:rPr>
            <w:rFonts w:ascii="Cambria" w:hAnsi="Cambria"/>
          </w:rPr>
          <w:fldChar w:fldCharType="begin"/>
        </w:r>
        <w:r w:rsidR="00005B00" w:rsidRPr="00F85F0B">
          <w:rPr>
            <w:rFonts w:ascii="Cambria" w:hAnsi="Cambria"/>
          </w:rPr>
          <w:instrText xml:space="preserve"> PAGE   \* MERGEFORMAT </w:instrText>
        </w:r>
        <w:r w:rsidR="00005B00" w:rsidRPr="00F85F0B">
          <w:rPr>
            <w:rFonts w:ascii="Cambria" w:hAnsi="Cambria"/>
          </w:rPr>
          <w:fldChar w:fldCharType="separate"/>
        </w:r>
        <w:r w:rsidR="00DF2097">
          <w:rPr>
            <w:rFonts w:ascii="Cambria" w:hAnsi="Cambria"/>
            <w:noProof/>
          </w:rPr>
          <w:t>13</w:t>
        </w:r>
        <w:r w:rsidR="00005B00" w:rsidRPr="00F85F0B">
          <w:rPr>
            <w:rFonts w:ascii="Cambria" w:hAnsi="Cambria"/>
            <w:noProof/>
          </w:rPr>
          <w:fldChar w:fldCharType="end"/>
        </w:r>
      </w:sdtContent>
    </w:sdt>
  </w:p>
  <w:p w14:paraId="274F3C24" w14:textId="77777777" w:rsidR="00005B00" w:rsidRDefault="00005B00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757E7" w14:textId="77777777" w:rsidR="00D60946" w:rsidRPr="00F85F0B" w:rsidRDefault="00D60946" w:rsidP="00005B00">
    <w:pPr>
      <w:pStyle w:val="Footer"/>
      <w:rPr>
        <w:rFonts w:ascii="Cambria" w:hAnsi="Cambria"/>
      </w:rPr>
    </w:pPr>
    <w:r>
      <w:rPr>
        <w:rFonts w:ascii="Cambria" w:hAnsi="Cambria"/>
      </w:rPr>
      <w:t>LOCAL</w:t>
    </w:r>
    <w:r w:rsidRPr="00F85F0B">
      <w:rPr>
        <w:rFonts w:ascii="Cambria" w:hAnsi="Cambria"/>
      </w:rPr>
      <w:t xml:space="preserve"> ATTENDANT</w:t>
    </w:r>
    <w:r w:rsidRPr="00F85F0B">
      <w:rPr>
        <w:rFonts w:ascii="Cambria" w:hAnsi="Cambria"/>
      </w:rPr>
      <w:tab/>
    </w:r>
    <w:r w:rsidRPr="00F85F0B">
      <w:rPr>
        <w:rFonts w:ascii="Cambria" w:hAnsi="Cambria"/>
      </w:rPr>
      <w:tab/>
    </w:r>
    <w:sdt>
      <w:sdtPr>
        <w:rPr>
          <w:rFonts w:ascii="Cambria" w:hAnsi="Cambria"/>
        </w:rPr>
        <w:id w:val="-5469200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85F0B">
          <w:rPr>
            <w:rFonts w:ascii="Cambria" w:hAnsi="Cambria"/>
          </w:rPr>
          <w:fldChar w:fldCharType="begin"/>
        </w:r>
        <w:r w:rsidRPr="00F85F0B">
          <w:rPr>
            <w:rFonts w:ascii="Cambria" w:hAnsi="Cambria"/>
          </w:rPr>
          <w:instrText xml:space="preserve"> PAGE   \* MERGEFORMAT </w:instrText>
        </w:r>
        <w:r w:rsidRPr="00F85F0B">
          <w:rPr>
            <w:rFonts w:ascii="Cambria" w:hAnsi="Cambria"/>
          </w:rPr>
          <w:fldChar w:fldCharType="separate"/>
        </w:r>
        <w:r w:rsidR="00DF2097">
          <w:rPr>
            <w:rFonts w:ascii="Cambria" w:hAnsi="Cambria"/>
            <w:noProof/>
          </w:rPr>
          <w:t>14</w:t>
        </w:r>
        <w:r w:rsidRPr="00F85F0B">
          <w:rPr>
            <w:rFonts w:ascii="Cambria" w:hAnsi="Cambria"/>
            <w:noProof/>
          </w:rPr>
          <w:fldChar w:fldCharType="end"/>
        </w:r>
      </w:sdtContent>
    </w:sdt>
  </w:p>
  <w:p w14:paraId="5D04220A" w14:textId="77777777" w:rsidR="00D60946" w:rsidRDefault="00D60946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9F6359" w14:textId="77777777" w:rsidR="00F85F0B" w:rsidRPr="00F85F0B" w:rsidRDefault="00F85F0B" w:rsidP="00005B00">
    <w:pPr>
      <w:pStyle w:val="Footer"/>
      <w:rPr>
        <w:rFonts w:ascii="Cambria" w:hAnsi="Cambria"/>
      </w:rPr>
    </w:pPr>
  </w:p>
  <w:p w14:paraId="2EB337D6" w14:textId="77777777" w:rsidR="00F85F0B" w:rsidRDefault="00F85F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F791F" w14:textId="77777777" w:rsidR="00560A9A" w:rsidRDefault="00560A9A" w:rsidP="005B59F6">
      <w:pPr>
        <w:spacing w:after="0" w:line="240" w:lineRule="auto"/>
      </w:pPr>
      <w:r>
        <w:separator/>
      </w:r>
    </w:p>
  </w:footnote>
  <w:footnote w:type="continuationSeparator" w:id="0">
    <w:p w14:paraId="0007F50B" w14:textId="77777777" w:rsidR="00560A9A" w:rsidRDefault="00560A9A" w:rsidP="005B59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19D43" w14:textId="77777777" w:rsidR="005B59F6" w:rsidRDefault="005B59F6">
    <w:pPr>
      <w:pStyle w:val="Header"/>
    </w:pPr>
    <w:r>
      <w:ptab w:relativeTo="margin" w:alignment="center" w:leader="none"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DCB1E" w14:textId="77777777" w:rsidR="00F85F0B" w:rsidRPr="00005B00" w:rsidRDefault="00F85F0B">
    <w:pPr>
      <w:pStyle w:val="Header"/>
      <w:rPr>
        <w:rFonts w:ascii="Cambria" w:hAnsi="Cambria"/>
        <w:lang w:val="id-ID"/>
      </w:rPr>
    </w:pPr>
    <w:r>
      <w:rPr>
        <w:rFonts w:ascii="Cambria" w:hAnsi="Cambria"/>
        <w:lang w:val="id-ID"/>
      </w:rPr>
      <w:t>NON-PRESENTER TUTORIALS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AE2E5" w14:textId="77777777" w:rsidR="00F85F0B" w:rsidRPr="00005B00" w:rsidRDefault="00F85F0B">
    <w:pPr>
      <w:pStyle w:val="Header"/>
      <w:rPr>
        <w:rFonts w:ascii="Cambria" w:hAnsi="Cambria"/>
        <w:lang w:val="id-ID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2FB91" w14:textId="77777777" w:rsidR="005B59F6" w:rsidRPr="00005B00" w:rsidRDefault="00005B00">
    <w:pPr>
      <w:pStyle w:val="Header"/>
      <w:rPr>
        <w:rFonts w:ascii="Cambria" w:hAnsi="Cambria"/>
      </w:rPr>
    </w:pPr>
    <w:r w:rsidRPr="00005B00">
      <w:rPr>
        <w:rFonts w:ascii="Cambria" w:hAnsi="Cambria"/>
        <w:lang w:val="id-ID"/>
      </w:rPr>
      <w:t>PRESENTER TUTORIALS</w:t>
    </w:r>
    <w:r w:rsidR="005B59F6" w:rsidRPr="00005B00">
      <w:rPr>
        <w:rFonts w:ascii="Cambria" w:hAnsi="Cambria"/>
      </w:rP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D5A29" w14:textId="77777777" w:rsidR="00005B00" w:rsidRPr="00005B00" w:rsidRDefault="00005B00">
    <w:pPr>
      <w:pStyle w:val="Header"/>
      <w:rPr>
        <w:rFonts w:ascii="Cambria" w:hAnsi="Cambr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395C7" w14:textId="77777777" w:rsidR="00005B00" w:rsidRPr="00005B00" w:rsidRDefault="00005B00">
    <w:pPr>
      <w:pStyle w:val="Header"/>
      <w:rPr>
        <w:rFonts w:ascii="Cambria" w:hAnsi="Cambria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0A3A80" w14:textId="77777777" w:rsidR="00703297" w:rsidRDefault="00005B00">
    <w:pPr>
      <w:pStyle w:val="Header"/>
    </w:pPr>
    <w:r>
      <w:rPr>
        <w:lang w:val="id-ID"/>
      </w:rPr>
      <w:t xml:space="preserve">PRESENTER TUTORIALS </w:t>
    </w:r>
    <w:r w:rsidR="00703297">
      <w:ptab w:relativeTo="margin" w:alignment="center" w:leader="none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3AE4F" w14:textId="77777777" w:rsidR="00005B00" w:rsidRPr="00005B00" w:rsidRDefault="00005B00">
    <w:pPr>
      <w:pStyle w:val="Header"/>
      <w:rPr>
        <w:rFonts w:ascii="Cambria" w:hAnsi="Cambria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A5F8A" w14:textId="77777777" w:rsidR="008900EB" w:rsidRPr="008900EB" w:rsidRDefault="008900EB">
    <w:pPr>
      <w:pStyle w:val="Header"/>
      <w:rPr>
        <w:rFonts w:ascii="Cambria" w:hAnsi="Cambria"/>
        <w:lang w:val="id-ID"/>
      </w:rPr>
    </w:pPr>
    <w:r>
      <w:rPr>
        <w:rFonts w:ascii="Cambria" w:hAnsi="Cambria"/>
        <w:lang w:val="id-ID"/>
      </w:rPr>
      <w:t>PRESENTER TUTORIALS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4F8D7" w14:textId="77777777" w:rsidR="002C6860" w:rsidRPr="008900EB" w:rsidRDefault="002C6860">
    <w:pPr>
      <w:pStyle w:val="Header"/>
      <w:rPr>
        <w:rFonts w:ascii="Cambria" w:hAnsi="Cambria"/>
        <w:lang w:val="id-ID"/>
      </w:rPr>
    </w:pPr>
    <w:r>
      <w:rPr>
        <w:rFonts w:ascii="Cambria" w:hAnsi="Cambria"/>
        <w:lang w:val="id-ID"/>
      </w:rPr>
      <w:t>PRESENTER TUTORIALS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E6172" w14:textId="77777777" w:rsidR="00005B00" w:rsidRPr="00005B00" w:rsidRDefault="00005B00">
    <w:pPr>
      <w:pStyle w:val="Header"/>
      <w:rPr>
        <w:rFonts w:ascii="Cambria" w:hAnsi="Cambria"/>
        <w:lang w:val="id-ID"/>
      </w:rPr>
    </w:pPr>
    <w:r>
      <w:rPr>
        <w:rFonts w:ascii="Cambria" w:hAnsi="Cambria"/>
        <w:lang w:val="id-ID"/>
      </w:rPr>
      <w:t>NON-PRESENTER TUTORIALS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F47CBC16"/>
    <w:lvl w:ilvl="0" w:tplc="446C641C">
      <w:start w:val="1"/>
      <w:numFmt w:val="decimal"/>
      <w:lvlText w:val="%1."/>
      <w:lvlJc w:val="left"/>
      <w:rPr>
        <w:b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0F4C1984"/>
    <w:lvl w:ilvl="0" w:tplc="375628B2">
      <w:start w:val="3"/>
      <w:numFmt w:val="decimal"/>
      <w:lvlText w:val="%1."/>
      <w:lvlJc w:val="left"/>
      <w:rPr>
        <w:b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C"/>
    <w:multiLevelType w:val="hybridMultilevel"/>
    <w:tmpl w:val="E3107B8E"/>
    <w:lvl w:ilvl="0" w:tplc="74F67B08">
      <w:start w:val="1"/>
      <w:numFmt w:val="decimal"/>
      <w:lvlText w:val="%1."/>
      <w:lvlJc w:val="left"/>
      <w:rPr>
        <w:b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567E6992"/>
    <w:multiLevelType w:val="multilevel"/>
    <w:tmpl w:val="8BF84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C64AB6"/>
    <w:multiLevelType w:val="hybridMultilevel"/>
    <w:tmpl w:val="E3107B8E"/>
    <w:lvl w:ilvl="0" w:tplc="74F67B08">
      <w:start w:val="1"/>
      <w:numFmt w:val="decimal"/>
      <w:lvlText w:val="%1."/>
      <w:lvlJc w:val="left"/>
      <w:rPr>
        <w:b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3tLQ0NTU2sATSRko6SsGpxcWZ+XkgBYa1AAk4jM4sAAAA"/>
  </w:docVars>
  <w:rsids>
    <w:rsidRoot w:val="005B59F6"/>
    <w:rsid w:val="00005089"/>
    <w:rsid w:val="00005B00"/>
    <w:rsid w:val="00053636"/>
    <w:rsid w:val="0009002D"/>
    <w:rsid w:val="000D3108"/>
    <w:rsid w:val="00104E00"/>
    <w:rsid w:val="00120408"/>
    <w:rsid w:val="001523E9"/>
    <w:rsid w:val="0022276B"/>
    <w:rsid w:val="002C6860"/>
    <w:rsid w:val="002F31EC"/>
    <w:rsid w:val="00331EFE"/>
    <w:rsid w:val="00373AF7"/>
    <w:rsid w:val="00376D51"/>
    <w:rsid w:val="003E3F07"/>
    <w:rsid w:val="00457229"/>
    <w:rsid w:val="00560A9A"/>
    <w:rsid w:val="005B59F6"/>
    <w:rsid w:val="0061795D"/>
    <w:rsid w:val="00670D3A"/>
    <w:rsid w:val="00703297"/>
    <w:rsid w:val="008276F5"/>
    <w:rsid w:val="00830F23"/>
    <w:rsid w:val="00847A9A"/>
    <w:rsid w:val="008900EB"/>
    <w:rsid w:val="0091672D"/>
    <w:rsid w:val="00943790"/>
    <w:rsid w:val="00A03078"/>
    <w:rsid w:val="00A03DCD"/>
    <w:rsid w:val="00A178AD"/>
    <w:rsid w:val="00B83513"/>
    <w:rsid w:val="00B83862"/>
    <w:rsid w:val="00C17CB1"/>
    <w:rsid w:val="00C53589"/>
    <w:rsid w:val="00CF7D16"/>
    <w:rsid w:val="00D019C3"/>
    <w:rsid w:val="00D07E05"/>
    <w:rsid w:val="00D60946"/>
    <w:rsid w:val="00DF2097"/>
    <w:rsid w:val="00E609FB"/>
    <w:rsid w:val="00F064B2"/>
    <w:rsid w:val="00F31CEB"/>
    <w:rsid w:val="00F712AC"/>
    <w:rsid w:val="00F77F43"/>
    <w:rsid w:val="00F8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2EDFB"/>
  <w15:chartTrackingRefBased/>
  <w15:docId w15:val="{A49BE281-AA35-44D7-9258-41383EF0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2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B59F6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Arial"/>
      <w:sz w:val="20"/>
      <w:szCs w:val="20"/>
      <w:lang w:val="id-ID" w:eastAsia="id-ID"/>
    </w:rPr>
  </w:style>
  <w:style w:type="character" w:customStyle="1" w:styleId="FooterChar">
    <w:name w:val="Footer Char"/>
    <w:basedOn w:val="DefaultParagraphFont"/>
    <w:link w:val="Footer"/>
    <w:uiPriority w:val="99"/>
    <w:rsid w:val="005B59F6"/>
    <w:rPr>
      <w:rFonts w:ascii="Calibri" w:eastAsia="Calibri" w:hAnsi="Calibri" w:cs="Arial"/>
      <w:sz w:val="20"/>
      <w:szCs w:val="20"/>
      <w:lang w:val="id-ID" w:eastAsia="id-ID"/>
    </w:rPr>
  </w:style>
  <w:style w:type="paragraph" w:styleId="Header">
    <w:name w:val="header"/>
    <w:basedOn w:val="Normal"/>
    <w:link w:val="HeaderChar"/>
    <w:uiPriority w:val="99"/>
    <w:unhideWhenUsed/>
    <w:rsid w:val="005B5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9F6"/>
  </w:style>
  <w:style w:type="character" w:styleId="Hyperlink">
    <w:name w:val="Hyperlink"/>
    <w:basedOn w:val="DefaultParagraphFont"/>
    <w:uiPriority w:val="99"/>
    <w:unhideWhenUsed/>
    <w:rsid w:val="005B59F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6D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032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943790"/>
    <w:pPr>
      <w:autoSpaceDE w:val="0"/>
      <w:autoSpaceDN w:val="0"/>
      <w:adjustRightInd w:val="0"/>
      <w:spacing w:after="0" w:line="240" w:lineRule="auto"/>
    </w:pPr>
    <w:rPr>
      <w:rFonts w:ascii="Source Sans Pro" w:hAnsi="Source Sans Pro" w:cs="Source Sans Pro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77F4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6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das.info/N24559" TargetMode="External"/><Relationship Id="rId18" Type="http://schemas.openxmlformats.org/officeDocument/2006/relationships/image" Target="media/image4.png"/><Relationship Id="rId26" Type="http://schemas.openxmlformats.org/officeDocument/2006/relationships/header" Target="header4.xml"/><Relationship Id="rId39" Type="http://schemas.openxmlformats.org/officeDocument/2006/relationships/image" Target="media/image13.png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42" Type="http://schemas.openxmlformats.org/officeDocument/2006/relationships/image" Target="media/image16.jpeg"/><Relationship Id="rId47" Type="http://schemas.openxmlformats.org/officeDocument/2006/relationships/image" Target="media/image21.tmp"/><Relationship Id="rId50" Type="http://schemas.openxmlformats.org/officeDocument/2006/relationships/header" Target="header8.xml"/><Relationship Id="rId55" Type="http://schemas.openxmlformats.org/officeDocument/2006/relationships/image" Target="media/image22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.wmf"/><Relationship Id="rId29" Type="http://schemas.openxmlformats.org/officeDocument/2006/relationships/hyperlink" Target="http://biomic.ugm.ac.id/2019/article/author-guidelines.html" TargetMode="External"/><Relationship Id="rId41" Type="http://schemas.openxmlformats.org/officeDocument/2006/relationships/image" Target="media/image15.jpeg"/><Relationship Id="rId54" Type="http://schemas.openxmlformats.org/officeDocument/2006/relationships/footer" Target="footer8.xml"/><Relationship Id="rId62" Type="http://schemas.openxmlformats.org/officeDocument/2006/relationships/footer" Target="foot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0.tmp"/><Relationship Id="rId37" Type="http://schemas.openxmlformats.org/officeDocument/2006/relationships/header" Target="header6.xml"/><Relationship Id="rId40" Type="http://schemas.openxmlformats.org/officeDocument/2006/relationships/image" Target="media/image14.png"/><Relationship Id="rId45" Type="http://schemas.openxmlformats.org/officeDocument/2006/relationships/image" Target="media/image19.jpeg"/><Relationship Id="rId53" Type="http://schemas.openxmlformats.org/officeDocument/2006/relationships/header" Target="header10.xml"/><Relationship Id="rId58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28" Type="http://schemas.openxmlformats.org/officeDocument/2006/relationships/hyperlink" Target="https://edas.info/N26009" TargetMode="External"/><Relationship Id="rId36" Type="http://schemas.openxmlformats.org/officeDocument/2006/relationships/image" Target="media/image11.png"/><Relationship Id="rId49" Type="http://schemas.openxmlformats.org/officeDocument/2006/relationships/footer" Target="footer6.xml"/><Relationship Id="rId57" Type="http://schemas.openxmlformats.org/officeDocument/2006/relationships/image" Target="media/image24.jpeg"/><Relationship Id="rId61" Type="http://schemas.openxmlformats.org/officeDocument/2006/relationships/header" Target="header1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yperlink" Target="http://biomic.ugm.ac.id/2019/article/author-guidelines.html" TargetMode="External"/><Relationship Id="rId44" Type="http://schemas.openxmlformats.org/officeDocument/2006/relationships/image" Target="media/image18.png"/><Relationship Id="rId52" Type="http://schemas.openxmlformats.org/officeDocument/2006/relationships/footer" Target="footer7.xml"/><Relationship Id="rId60" Type="http://schemas.openxmlformats.org/officeDocument/2006/relationships/image" Target="media/image2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iomic.ugm.ac.id/2019/article/submissions.html" TargetMode="External"/><Relationship Id="rId22" Type="http://schemas.openxmlformats.org/officeDocument/2006/relationships/header" Target="header3.xml"/><Relationship Id="rId27" Type="http://schemas.openxmlformats.org/officeDocument/2006/relationships/hyperlink" Target="mailto:biomic@ugm.ac.id" TargetMode="External"/><Relationship Id="rId30" Type="http://schemas.openxmlformats.org/officeDocument/2006/relationships/hyperlink" Target="https://edas.info/N26009" TargetMode="External"/><Relationship Id="rId35" Type="http://schemas.openxmlformats.org/officeDocument/2006/relationships/footer" Target="footer5.xml"/><Relationship Id="rId43" Type="http://schemas.openxmlformats.org/officeDocument/2006/relationships/image" Target="media/image17.jpeg"/><Relationship Id="rId48" Type="http://schemas.openxmlformats.org/officeDocument/2006/relationships/header" Target="header7.xml"/><Relationship Id="rId56" Type="http://schemas.openxmlformats.org/officeDocument/2006/relationships/image" Target="media/image23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eader" Target="header9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hyperlink" Target="http://biomic.ugm.ac.id/2019/article/submissions.html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20.jpeg"/><Relationship Id="rId59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B0F429C-BAD0-40C0-855D-B9AE84C82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 K</dc:creator>
  <cp:keywords/>
  <dc:description/>
  <cp:lastModifiedBy>Rafieiy</cp:lastModifiedBy>
  <cp:revision>2</cp:revision>
  <cp:lastPrinted>2019-03-22T09:19:00Z</cp:lastPrinted>
  <dcterms:created xsi:type="dcterms:W3CDTF">2019-03-22T09:20:00Z</dcterms:created>
  <dcterms:modified xsi:type="dcterms:W3CDTF">2019-03-22T09:20:00Z</dcterms:modified>
</cp:coreProperties>
</file>